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56C" w:rsidRPr="00455B37" w:rsidRDefault="00AF0B05" w:rsidP="00455B37">
      <w:pPr>
        <w:pStyle w:val="Title"/>
      </w:pPr>
      <w:r>
        <w:t>K</w:t>
      </w:r>
      <w:proofErr w:type="spellStart"/>
      <w:r>
        <w:rPr>
          <w:lang w:val="en-US"/>
        </w:rPr>
        <w:t>aris</w:t>
      </w:r>
      <w:proofErr w:type="spellEnd"/>
      <w:r w:rsidR="009B256C" w:rsidRPr="00455B37">
        <w:t xml:space="preserve"> Fellowships Study Guide</w:t>
      </w:r>
    </w:p>
    <w:p w:rsidR="009B256C" w:rsidRPr="00455B37" w:rsidRDefault="009B256C" w:rsidP="00455B37">
      <w:pPr>
        <w:pStyle w:val="Title"/>
      </w:pPr>
      <w:r w:rsidRPr="00455B37">
        <w:t xml:space="preserve">Intro &amp; Ch. 1: </w:t>
      </w:r>
      <w:r w:rsidRPr="00455B37">
        <w:rPr>
          <w:i/>
        </w:rPr>
        <w:t>Creature and Creator</w:t>
      </w:r>
    </w:p>
    <w:p w:rsidR="00F068E5" w:rsidRDefault="00166C6F">
      <w:pPr>
        <w:rPr>
          <w:rFonts w:asciiTheme="minorHAnsi" w:hAnsiTheme="minorHAnsi"/>
          <w:lang w:val="en-US"/>
        </w:rPr>
      </w:pPr>
      <w:r w:rsidRPr="00961E32">
        <w:rPr>
          <w:rFonts w:asciiTheme="majorHAnsi" w:hAnsiTheme="majorHAnsi"/>
          <w:b/>
          <w:color w:val="365F91" w:themeColor="accent1" w:themeShade="BF"/>
          <w:sz w:val="28"/>
          <w:szCs w:val="28"/>
        </w:rPr>
        <w:t>General outline:</w:t>
      </w:r>
      <w:r w:rsidR="009B256C" w:rsidRPr="00BA441C">
        <w:rPr>
          <w:rFonts w:asciiTheme="minorHAnsi" w:hAnsiTheme="minorHAnsi"/>
          <w:color w:val="365F91" w:themeColor="accent1" w:themeShade="BF"/>
        </w:rPr>
        <w:t xml:space="preserve">  </w:t>
      </w:r>
      <w:r w:rsidR="009B256C" w:rsidRPr="00693148">
        <w:rPr>
          <w:rFonts w:asciiTheme="majorHAnsi" w:hAnsiTheme="majorHAnsi"/>
          <w:sz w:val="24"/>
        </w:rPr>
        <w:t>Two kinds of Relationships</w:t>
      </w:r>
      <w:r w:rsidR="00F068E5">
        <w:rPr>
          <w:rFonts w:asciiTheme="minorHAnsi" w:hAnsiTheme="minorHAnsi"/>
          <w:lang w:val="en-US"/>
        </w:rPr>
        <w:t xml:space="preserve"> </w:t>
      </w:r>
      <w:r w:rsidRPr="009B256C">
        <w:rPr>
          <w:rFonts w:asciiTheme="minorHAnsi" w:hAnsiTheme="minorHAnsi"/>
        </w:rPr>
        <w:br/>
        <w:t>   </w:t>
      </w:r>
      <w:r w:rsidRPr="009B256C">
        <w:rPr>
          <w:rFonts w:asciiTheme="minorHAnsi" w:hAnsiTheme="minorHAnsi"/>
        </w:rPr>
        <w:br/>
        <w:t>       </w:t>
      </w:r>
      <w:r w:rsidR="009B256C">
        <w:rPr>
          <w:rFonts w:asciiTheme="minorHAnsi" w:hAnsiTheme="minorHAnsi"/>
          <w:lang w:val="en-US"/>
        </w:rPr>
        <w:tab/>
      </w:r>
      <w:r w:rsidRPr="009B256C">
        <w:rPr>
          <w:rFonts w:asciiTheme="minorHAnsi" w:hAnsiTheme="minorHAnsi"/>
        </w:rPr>
        <w:t xml:space="preserve"> 1.  (1.1-17)  The healthy </w:t>
      </w:r>
      <w:r w:rsidRPr="00CF0F3A">
        <w:rPr>
          <w:rFonts w:asciiTheme="minorHAnsi" w:hAnsiTheme="minorHAnsi"/>
          <w:u w:val="single"/>
        </w:rPr>
        <w:t>Creator/Creature</w:t>
      </w:r>
      <w:r w:rsidRPr="009B256C">
        <w:rPr>
          <w:rFonts w:asciiTheme="minorHAnsi" w:hAnsiTheme="minorHAnsi"/>
        </w:rPr>
        <w:t xml:space="preserve"> relationship       </w:t>
      </w:r>
      <w:r w:rsidRPr="009B256C">
        <w:rPr>
          <w:rFonts w:asciiTheme="minorHAnsi" w:hAnsiTheme="minorHAnsi"/>
        </w:rPr>
        <w:br/>
        <w:t>      </w:t>
      </w:r>
      <w:r w:rsidR="009B256C">
        <w:rPr>
          <w:rFonts w:asciiTheme="minorHAnsi" w:hAnsiTheme="minorHAnsi"/>
          <w:lang w:val="en-US"/>
        </w:rPr>
        <w:tab/>
      </w:r>
      <w:r w:rsidRPr="009B256C">
        <w:rPr>
          <w:rFonts w:asciiTheme="minorHAnsi" w:hAnsiTheme="minorHAnsi"/>
        </w:rPr>
        <w:t xml:space="preserve"> 2.  (1.18-32) The unhealthy </w:t>
      </w:r>
      <w:r w:rsidRPr="00CF0F3A">
        <w:rPr>
          <w:rFonts w:asciiTheme="minorHAnsi" w:hAnsiTheme="minorHAnsi"/>
          <w:u w:val="single"/>
        </w:rPr>
        <w:t>Creature/Creature</w:t>
      </w:r>
      <w:r w:rsidRPr="009B256C">
        <w:rPr>
          <w:rFonts w:asciiTheme="minorHAnsi" w:hAnsiTheme="minorHAnsi"/>
        </w:rPr>
        <w:t xml:space="preserve"> relationship  </w:t>
      </w:r>
      <w:r w:rsidRPr="009B256C">
        <w:rPr>
          <w:rFonts w:asciiTheme="minorHAnsi" w:hAnsiTheme="minorHAnsi"/>
        </w:rPr>
        <w:br/>
      </w:r>
      <w:r w:rsidRPr="009B256C">
        <w:rPr>
          <w:rFonts w:asciiTheme="minorHAnsi" w:hAnsiTheme="minorHAnsi"/>
        </w:rPr>
        <w:br/>
      </w:r>
      <w:r w:rsidRPr="00455B37">
        <w:rPr>
          <w:rFonts w:asciiTheme="majorHAnsi" w:hAnsiTheme="majorHAnsi"/>
          <w:b/>
          <w:sz w:val="24"/>
        </w:rPr>
        <w:t xml:space="preserve">Read Romans </w:t>
      </w:r>
      <w:r w:rsidR="00455B37" w:rsidRPr="00455B37">
        <w:rPr>
          <w:rFonts w:asciiTheme="majorHAnsi" w:hAnsiTheme="majorHAnsi"/>
          <w:b/>
          <w:sz w:val="24"/>
          <w:lang w:val="en-US"/>
        </w:rPr>
        <w:t>Chapter 1:</w:t>
      </w:r>
      <w:r w:rsidRPr="00455B37">
        <w:rPr>
          <w:rFonts w:asciiTheme="majorHAnsi" w:hAnsiTheme="majorHAnsi"/>
          <w:sz w:val="24"/>
        </w:rPr>
        <w:t xml:space="preserve">  </w:t>
      </w:r>
      <w:r w:rsidR="00961E32" w:rsidRPr="00455B37">
        <w:rPr>
          <w:rFonts w:asciiTheme="majorHAnsi" w:hAnsiTheme="majorHAnsi"/>
          <w:sz w:val="24"/>
        </w:rPr>
        <w:t>The Great Divorce</w:t>
      </w:r>
      <w:r w:rsidR="00961E32" w:rsidRPr="009B256C">
        <w:rPr>
          <w:rFonts w:asciiTheme="minorHAnsi" w:hAnsiTheme="minorHAnsi"/>
        </w:rPr>
        <w:t xml:space="preserve">            </w:t>
      </w:r>
    </w:p>
    <w:p w:rsidR="00D324FC" w:rsidRDefault="00F068E5" w:rsidP="00671B7A">
      <w:pPr>
        <w:rPr>
          <w:rFonts w:asciiTheme="minorHAnsi" w:hAnsiTheme="minorHAnsi"/>
          <w:i/>
          <w:lang w:val="en-US"/>
        </w:rPr>
      </w:pPr>
      <w:r w:rsidRPr="00F068E5">
        <w:rPr>
          <w:rFonts w:asciiTheme="minorHAnsi" w:hAnsiTheme="minorHAnsi"/>
          <w:i/>
          <w:lang w:val="en-US"/>
        </w:rPr>
        <w:t>(</w:t>
      </w:r>
      <w:r w:rsidR="00166C6F" w:rsidRPr="00F068E5">
        <w:rPr>
          <w:rFonts w:asciiTheme="minorHAnsi" w:hAnsiTheme="minorHAnsi"/>
          <w:i/>
        </w:rPr>
        <w:t>We will spend a little more time on this chapter than on chapter 2.</w:t>
      </w:r>
      <w:r w:rsidR="00455B37">
        <w:rPr>
          <w:rFonts w:asciiTheme="minorHAnsi" w:hAnsiTheme="minorHAnsi"/>
          <w:i/>
          <w:lang w:val="en-US"/>
        </w:rPr>
        <w:t xml:space="preserve"> </w:t>
      </w:r>
      <w:r w:rsidR="001D1FAD">
        <w:rPr>
          <w:rFonts w:asciiTheme="minorHAnsi" w:hAnsiTheme="minorHAnsi"/>
          <w:i/>
          <w:lang w:val="en-US"/>
        </w:rPr>
        <w:t>The v</w:t>
      </w:r>
      <w:r w:rsidR="00486BB5">
        <w:rPr>
          <w:rFonts w:asciiTheme="minorHAnsi" w:hAnsiTheme="minorHAnsi"/>
          <w:i/>
          <w:lang w:val="en-US"/>
        </w:rPr>
        <w:t>erse locations</w:t>
      </w:r>
      <w:r w:rsidR="001D1FAD">
        <w:rPr>
          <w:rFonts w:asciiTheme="minorHAnsi" w:hAnsiTheme="minorHAnsi"/>
          <w:i/>
          <w:lang w:val="en-US"/>
        </w:rPr>
        <w:t xml:space="preserve"> </w:t>
      </w:r>
      <w:r w:rsidR="00E133B6">
        <w:rPr>
          <w:rFonts w:asciiTheme="minorHAnsi" w:hAnsiTheme="minorHAnsi"/>
          <w:i/>
          <w:lang w:val="en-US"/>
        </w:rPr>
        <w:t>from which to gather information</w:t>
      </w:r>
      <w:r w:rsidR="00455B37">
        <w:rPr>
          <w:rFonts w:asciiTheme="minorHAnsi" w:hAnsiTheme="minorHAnsi"/>
          <w:i/>
          <w:lang w:val="en-US"/>
        </w:rPr>
        <w:t xml:space="preserve"> are in parentheses.</w:t>
      </w:r>
      <w:r w:rsidRPr="00F068E5">
        <w:rPr>
          <w:rFonts w:asciiTheme="minorHAnsi" w:hAnsiTheme="minorHAnsi"/>
          <w:i/>
          <w:lang w:val="en-US"/>
        </w:rPr>
        <w:t>)</w:t>
      </w:r>
    </w:p>
    <w:p w:rsidR="00D324FC" w:rsidRDefault="00D324FC" w:rsidP="00F068E5">
      <w:pPr>
        <w:ind w:left="720"/>
        <w:rPr>
          <w:rFonts w:asciiTheme="minorHAnsi" w:hAnsiTheme="minorHAnsi"/>
          <w:lang w:val="en-US"/>
        </w:rPr>
      </w:pPr>
      <w:r>
        <w:rPr>
          <w:rFonts w:asciiTheme="minorHAnsi" w:hAnsiTheme="minorHAnsi"/>
          <w:i/>
          <w:lang w:val="en-US"/>
        </w:rPr>
        <w:tab/>
      </w:r>
    </w:p>
    <w:p w:rsidR="00F068E5" w:rsidRDefault="00166C6F" w:rsidP="00486BB5">
      <w:pPr>
        <w:rPr>
          <w:rFonts w:asciiTheme="minorHAnsi" w:hAnsiTheme="minorHAnsi"/>
          <w:lang w:val="en-US"/>
        </w:rPr>
      </w:pPr>
      <w:r w:rsidRPr="00961E32">
        <w:rPr>
          <w:rFonts w:asciiTheme="majorHAnsi" w:hAnsiTheme="majorHAnsi"/>
          <w:b/>
          <w:color w:val="365F91" w:themeColor="accent1" w:themeShade="BF"/>
          <w:sz w:val="24"/>
        </w:rPr>
        <w:t>PART ONE:</w:t>
      </w:r>
      <w:r w:rsidRPr="00BA441C">
        <w:rPr>
          <w:rFonts w:asciiTheme="minorHAnsi" w:hAnsiTheme="minorHAnsi"/>
          <w:color w:val="365F91" w:themeColor="accent1" w:themeShade="BF"/>
        </w:rPr>
        <w:t xml:space="preserve">   </w:t>
      </w:r>
      <w:r w:rsidR="00E56502">
        <w:rPr>
          <w:rFonts w:asciiTheme="majorHAnsi" w:hAnsiTheme="majorHAnsi"/>
          <w:sz w:val="24"/>
          <w:lang w:val="en-US"/>
        </w:rPr>
        <w:t>The Reunited Life</w:t>
      </w:r>
      <w:r w:rsidR="00200083">
        <w:rPr>
          <w:rFonts w:asciiTheme="majorHAnsi" w:hAnsiTheme="majorHAnsi"/>
          <w:sz w:val="24"/>
          <w:lang w:val="en-US"/>
        </w:rPr>
        <w:t xml:space="preserve"> (vss. 1-17</w:t>
      </w:r>
      <w:proofErr w:type="gramStart"/>
      <w:r w:rsidR="00200083">
        <w:rPr>
          <w:rFonts w:asciiTheme="majorHAnsi" w:hAnsiTheme="majorHAnsi"/>
          <w:sz w:val="24"/>
          <w:lang w:val="en-US"/>
        </w:rPr>
        <w:t>)</w:t>
      </w:r>
      <w:proofErr w:type="gramEnd"/>
      <w:r w:rsidR="00F068E5">
        <w:rPr>
          <w:rFonts w:asciiTheme="minorHAnsi" w:hAnsiTheme="minorHAnsi"/>
        </w:rPr>
        <w:br/>
      </w:r>
      <w:r w:rsidR="00F068E5">
        <w:rPr>
          <w:rFonts w:asciiTheme="minorHAnsi" w:hAnsiTheme="minorHAnsi"/>
        </w:rPr>
        <w:br/>
        <w:t>I. </w:t>
      </w:r>
      <w:r w:rsidRPr="009B256C">
        <w:rPr>
          <w:rFonts w:asciiTheme="minorHAnsi" w:hAnsiTheme="minorHAnsi"/>
        </w:rPr>
        <w:t xml:space="preserve"> List qualities of Paul's life that show a healthy relationshi</w:t>
      </w:r>
      <w:r w:rsidR="00F068E5">
        <w:rPr>
          <w:rFonts w:asciiTheme="minorHAnsi" w:hAnsiTheme="minorHAnsi"/>
        </w:rPr>
        <w:t>p with God, himself, and others. B</w:t>
      </w:r>
      <w:r w:rsidR="00455B37">
        <w:rPr>
          <w:rFonts w:asciiTheme="minorHAnsi" w:hAnsiTheme="minorHAnsi"/>
        </w:rPr>
        <w:t xml:space="preserve">e sure </w:t>
      </w:r>
      <w:r w:rsidR="00455B37">
        <w:rPr>
          <w:rFonts w:asciiTheme="minorHAnsi" w:hAnsiTheme="minorHAnsi"/>
          <w:lang w:val="en-US"/>
        </w:rPr>
        <w:t>to</w:t>
      </w:r>
      <w:r w:rsidRPr="009B256C">
        <w:rPr>
          <w:rFonts w:asciiTheme="minorHAnsi" w:hAnsiTheme="minorHAnsi"/>
        </w:rPr>
        <w:t xml:space="preserve"> note the verse number w</w:t>
      </w:r>
      <w:r w:rsidR="00F068E5">
        <w:rPr>
          <w:rFonts w:asciiTheme="minorHAnsi" w:hAnsiTheme="minorHAnsi"/>
        </w:rPr>
        <w:t>here you found the information</w:t>
      </w:r>
      <w:r w:rsidR="00F068E5">
        <w:rPr>
          <w:rFonts w:asciiTheme="minorHAnsi" w:hAnsiTheme="minorHAnsi"/>
          <w:lang w:val="en-US"/>
        </w:rPr>
        <w:t xml:space="preserve">.  </w:t>
      </w:r>
      <w:r w:rsidR="00486BB5">
        <w:rPr>
          <w:rFonts w:asciiTheme="minorHAnsi" w:hAnsiTheme="minorHAnsi"/>
          <w:lang w:val="en-US"/>
        </w:rPr>
        <w:t xml:space="preserve">See if you can </w:t>
      </w:r>
      <w:proofErr w:type="spellStart"/>
      <w:r w:rsidR="00486BB5">
        <w:rPr>
          <w:rFonts w:asciiTheme="minorHAnsi" w:hAnsiTheme="minorHAnsi"/>
          <w:lang w:val="en-US"/>
        </w:rPr>
        <w:t>i</w:t>
      </w:r>
      <w:proofErr w:type="spellEnd"/>
      <w:r w:rsidRPr="009B256C">
        <w:rPr>
          <w:rFonts w:asciiTheme="minorHAnsi" w:hAnsiTheme="minorHAnsi"/>
        </w:rPr>
        <w:t>nclude your understanding of verse 17.</w:t>
      </w:r>
      <w:r w:rsidR="00455B37">
        <w:rPr>
          <w:rFonts w:asciiTheme="minorHAnsi" w:hAnsiTheme="minorHAnsi"/>
          <w:lang w:val="en-US"/>
        </w:rPr>
        <w:t xml:space="preserve"> </w:t>
      </w:r>
      <w:r w:rsidRPr="009B256C">
        <w:rPr>
          <w:rFonts w:asciiTheme="minorHAnsi" w:hAnsiTheme="minorHAnsi"/>
        </w:rPr>
        <w:t> </w:t>
      </w:r>
      <w:r w:rsidR="00455B37">
        <w:rPr>
          <w:rFonts w:asciiTheme="minorHAnsi" w:hAnsiTheme="minorHAnsi"/>
          <w:lang w:val="en-US"/>
        </w:rPr>
        <w:t xml:space="preserve">(1-17) </w:t>
      </w:r>
      <w:r w:rsidRPr="009B256C">
        <w:rPr>
          <w:rFonts w:asciiTheme="minorHAnsi" w:hAnsiTheme="minorHAnsi"/>
        </w:rPr>
        <w:br/>
      </w:r>
      <w:r w:rsidRPr="009B256C">
        <w:rPr>
          <w:rFonts w:asciiTheme="minorHAnsi" w:hAnsiTheme="minorHAnsi"/>
        </w:rPr>
        <w:br/>
        <w:t xml:space="preserve">Examples:  </w:t>
      </w:r>
      <w:r w:rsidRPr="00455B37">
        <w:rPr>
          <w:rFonts w:asciiTheme="minorHAnsi" w:hAnsiTheme="minorHAnsi"/>
          <w:i/>
        </w:rPr>
        <w:t>(You need not go into the detail that I have presented here.  Just make a note of how you think the quality is characteristic of a healthy relationship.</w:t>
      </w:r>
      <w:r w:rsidR="001D1FAD">
        <w:rPr>
          <w:rFonts w:asciiTheme="minorHAnsi" w:hAnsiTheme="minorHAnsi"/>
          <w:i/>
          <w:lang w:val="en-US"/>
        </w:rPr>
        <w:t xml:space="preserve"> I have added the verse number at the beginning of my phrase.</w:t>
      </w:r>
      <w:r w:rsidRPr="00455B37">
        <w:rPr>
          <w:rFonts w:asciiTheme="minorHAnsi" w:hAnsiTheme="minorHAnsi"/>
          <w:i/>
        </w:rPr>
        <w:t>)</w:t>
      </w:r>
      <w:r w:rsidRPr="009B256C">
        <w:rPr>
          <w:rFonts w:asciiTheme="minorHAnsi" w:hAnsiTheme="minorHAnsi"/>
        </w:rPr>
        <w:br/>
      </w:r>
      <w:r w:rsidRPr="009B256C">
        <w:rPr>
          <w:rFonts w:asciiTheme="minorHAnsi" w:hAnsiTheme="minorHAnsi"/>
        </w:rPr>
        <w:br/>
        <w:t xml:space="preserve">        </w:t>
      </w:r>
      <w:r w:rsidR="00455B37">
        <w:rPr>
          <w:rFonts w:asciiTheme="minorHAnsi" w:hAnsiTheme="minorHAnsi"/>
          <w:lang w:val="en-US"/>
        </w:rPr>
        <w:t>1)</w:t>
      </w:r>
      <w:r w:rsidRPr="009B256C">
        <w:rPr>
          <w:rFonts w:asciiTheme="minorHAnsi" w:hAnsiTheme="minorHAnsi"/>
        </w:rPr>
        <w:t xml:space="preserve"> sees himself as a servant or slave (not in a Western sense, but in the Roman sense- a trust</w:t>
      </w:r>
      <w:proofErr w:type="spellStart"/>
      <w:r w:rsidR="00486BB5">
        <w:rPr>
          <w:rFonts w:asciiTheme="minorHAnsi" w:hAnsiTheme="minorHAnsi"/>
          <w:lang w:val="en-US"/>
        </w:rPr>
        <w:t>wothy</w:t>
      </w:r>
      <w:proofErr w:type="spellEnd"/>
      <w:r w:rsidRPr="009B256C">
        <w:rPr>
          <w:rFonts w:asciiTheme="minorHAnsi" w:hAnsiTheme="minorHAnsi"/>
        </w:rPr>
        <w:t xml:space="preserve"> steward </w:t>
      </w:r>
      <w:r w:rsidR="00CF0F3A">
        <w:rPr>
          <w:rFonts w:asciiTheme="minorHAnsi" w:hAnsiTheme="minorHAnsi"/>
          <w:lang w:val="en-US"/>
        </w:rPr>
        <w:tab/>
      </w:r>
      <w:r w:rsidRPr="009B256C">
        <w:rPr>
          <w:rFonts w:asciiTheme="minorHAnsi" w:hAnsiTheme="minorHAnsi"/>
        </w:rPr>
        <w:t>with responsib</w:t>
      </w:r>
      <w:r w:rsidR="00F068E5">
        <w:rPr>
          <w:rFonts w:asciiTheme="minorHAnsi" w:hAnsiTheme="minorHAnsi"/>
        </w:rPr>
        <w:t>ilities, a valuable asset, etc.)</w:t>
      </w:r>
      <w:r w:rsidR="00F068E5">
        <w:rPr>
          <w:rFonts w:asciiTheme="minorHAnsi" w:hAnsiTheme="minorHAnsi"/>
        </w:rPr>
        <w:br/>
        <w:t>         </w:t>
      </w:r>
      <w:r w:rsidR="00455B37">
        <w:rPr>
          <w:rFonts w:asciiTheme="minorHAnsi" w:hAnsiTheme="minorHAnsi"/>
          <w:lang w:val="en-US"/>
        </w:rPr>
        <w:t>4)</w:t>
      </w:r>
      <w:r w:rsidR="00455B37">
        <w:rPr>
          <w:rFonts w:asciiTheme="minorHAnsi" w:hAnsiTheme="minorHAnsi"/>
        </w:rPr>
        <w:t> </w:t>
      </w:r>
      <w:r w:rsidR="00F068E5">
        <w:rPr>
          <w:rFonts w:asciiTheme="minorHAnsi" w:hAnsiTheme="minorHAnsi"/>
          <w:lang w:val="en-US"/>
        </w:rPr>
        <w:t xml:space="preserve"> </w:t>
      </w:r>
      <w:r w:rsidR="00486BB5">
        <w:rPr>
          <w:rFonts w:asciiTheme="minorHAnsi" w:hAnsiTheme="minorHAnsi"/>
          <w:lang w:val="en-US"/>
        </w:rPr>
        <w:t>H</w:t>
      </w:r>
      <w:r w:rsidRPr="009B256C">
        <w:rPr>
          <w:rFonts w:asciiTheme="minorHAnsi" w:hAnsiTheme="minorHAnsi"/>
        </w:rPr>
        <w:t>e answers to a Lord who determines Paul's mission.  Paul's faith response is to do his job wholeheartedly.</w:t>
      </w:r>
      <w:r w:rsidRPr="009B256C">
        <w:rPr>
          <w:rFonts w:asciiTheme="minorHAnsi" w:hAnsiTheme="minorHAnsi"/>
        </w:rPr>
        <w:br/>
        <w:t xml:space="preserve">        </w:t>
      </w:r>
      <w:r w:rsidR="00455B37">
        <w:rPr>
          <w:rFonts w:asciiTheme="minorHAnsi" w:hAnsiTheme="minorHAnsi"/>
          <w:lang w:val="en-US"/>
        </w:rPr>
        <w:t xml:space="preserve"> 1)</w:t>
      </w:r>
      <w:r w:rsidRPr="009B256C">
        <w:rPr>
          <w:rFonts w:asciiTheme="minorHAnsi" w:hAnsiTheme="minorHAnsi"/>
        </w:rPr>
        <w:t xml:space="preserve">  </w:t>
      </w:r>
      <w:r w:rsidR="00486BB5">
        <w:rPr>
          <w:rFonts w:asciiTheme="minorHAnsi" w:hAnsiTheme="minorHAnsi"/>
          <w:lang w:val="en-US"/>
        </w:rPr>
        <w:t xml:space="preserve">He has </w:t>
      </w:r>
      <w:r w:rsidRPr="009B256C">
        <w:rPr>
          <w:rFonts w:asciiTheme="minorHAnsi" w:hAnsiTheme="minorHAnsi"/>
        </w:rPr>
        <w:t>a sense of calling, knowing that he is invited into something special</w:t>
      </w:r>
      <w:r w:rsidRPr="009B256C">
        <w:rPr>
          <w:rFonts w:asciiTheme="minorHAnsi" w:hAnsiTheme="minorHAnsi"/>
        </w:rPr>
        <w:br/>
        <w:t xml:space="preserve">        </w:t>
      </w:r>
      <w:r w:rsidR="00455B37">
        <w:rPr>
          <w:rFonts w:asciiTheme="minorHAnsi" w:hAnsiTheme="minorHAnsi"/>
          <w:lang w:val="en-US"/>
        </w:rPr>
        <w:t xml:space="preserve"> 1)</w:t>
      </w:r>
      <w:proofErr w:type="gramStart"/>
      <w:r w:rsidRPr="009B256C">
        <w:rPr>
          <w:rFonts w:asciiTheme="minorHAnsi" w:hAnsiTheme="minorHAnsi"/>
        </w:rPr>
        <w:t xml:space="preserve">  </w:t>
      </w:r>
      <w:r w:rsidR="00486BB5">
        <w:rPr>
          <w:rFonts w:asciiTheme="minorHAnsi" w:hAnsiTheme="minorHAnsi"/>
          <w:lang w:val="en-US"/>
        </w:rPr>
        <w:t>He</w:t>
      </w:r>
      <w:proofErr w:type="gramEnd"/>
      <w:r w:rsidR="00486BB5">
        <w:rPr>
          <w:rFonts w:asciiTheme="minorHAnsi" w:hAnsiTheme="minorHAnsi"/>
          <w:lang w:val="en-US"/>
        </w:rPr>
        <w:t xml:space="preserve"> has </w:t>
      </w:r>
      <w:r w:rsidRPr="009B256C">
        <w:rPr>
          <w:rFonts w:asciiTheme="minorHAnsi" w:hAnsiTheme="minorHAnsi"/>
        </w:rPr>
        <w:t xml:space="preserve">a sense of being </w:t>
      </w:r>
      <w:r w:rsidR="00486BB5">
        <w:rPr>
          <w:rFonts w:asciiTheme="minorHAnsi" w:hAnsiTheme="minorHAnsi"/>
        </w:rPr>
        <w:t xml:space="preserve">separated out, set apart, </w:t>
      </w:r>
      <w:r w:rsidR="00486BB5">
        <w:rPr>
          <w:rFonts w:asciiTheme="minorHAnsi" w:hAnsiTheme="minorHAnsi"/>
          <w:lang w:val="en-US"/>
        </w:rPr>
        <w:t>to do</w:t>
      </w:r>
      <w:r w:rsidRPr="009B256C">
        <w:rPr>
          <w:rFonts w:asciiTheme="minorHAnsi" w:hAnsiTheme="minorHAnsi"/>
        </w:rPr>
        <w:t xml:space="preserve"> a unique job</w:t>
      </w:r>
      <w:r w:rsidRPr="009B256C">
        <w:rPr>
          <w:rFonts w:asciiTheme="minorHAnsi" w:hAnsiTheme="minorHAnsi"/>
        </w:rPr>
        <w:br/>
        <w:t xml:space="preserve">        </w:t>
      </w:r>
      <w:r w:rsidR="00455B37">
        <w:rPr>
          <w:rFonts w:asciiTheme="minorHAnsi" w:hAnsiTheme="minorHAnsi"/>
          <w:lang w:val="en-US"/>
        </w:rPr>
        <w:t xml:space="preserve"> 5)  </w:t>
      </w:r>
      <w:r w:rsidR="00486BB5">
        <w:rPr>
          <w:rFonts w:asciiTheme="minorHAnsi" w:hAnsiTheme="minorHAnsi"/>
          <w:lang w:val="en-US"/>
        </w:rPr>
        <w:t xml:space="preserve">He </w:t>
      </w:r>
      <w:r w:rsidR="00F068E5">
        <w:rPr>
          <w:rFonts w:asciiTheme="minorHAnsi" w:hAnsiTheme="minorHAnsi"/>
        </w:rPr>
        <w:t>take</w:t>
      </w:r>
      <w:r w:rsidR="00F068E5">
        <w:rPr>
          <w:rFonts w:asciiTheme="minorHAnsi" w:hAnsiTheme="minorHAnsi"/>
          <w:lang w:val="en-US"/>
        </w:rPr>
        <w:t>s</w:t>
      </w:r>
      <w:r w:rsidR="00F068E5">
        <w:rPr>
          <w:rFonts w:asciiTheme="minorHAnsi" w:hAnsiTheme="minorHAnsi"/>
        </w:rPr>
        <w:t xml:space="preserve"> the gift</w:t>
      </w:r>
      <w:r w:rsidR="00486BB5">
        <w:rPr>
          <w:rFonts w:asciiTheme="minorHAnsi" w:hAnsiTheme="minorHAnsi"/>
          <w:lang w:val="en-US"/>
        </w:rPr>
        <w:t>,</w:t>
      </w:r>
      <w:r w:rsidR="00F068E5">
        <w:rPr>
          <w:rFonts w:asciiTheme="minorHAnsi" w:hAnsiTheme="minorHAnsi"/>
        </w:rPr>
        <w:t xml:space="preserve"> or the grace</w:t>
      </w:r>
      <w:r w:rsidR="00486BB5">
        <w:rPr>
          <w:rFonts w:asciiTheme="minorHAnsi" w:hAnsiTheme="minorHAnsi"/>
          <w:lang w:val="en-US"/>
        </w:rPr>
        <w:t>,</w:t>
      </w:r>
      <w:r w:rsidR="00F068E5">
        <w:rPr>
          <w:rFonts w:asciiTheme="minorHAnsi" w:hAnsiTheme="minorHAnsi"/>
        </w:rPr>
        <w:t xml:space="preserve"> </w:t>
      </w:r>
      <w:r w:rsidR="00F068E5">
        <w:rPr>
          <w:rFonts w:asciiTheme="minorHAnsi" w:hAnsiTheme="minorHAnsi"/>
          <w:lang w:val="en-US"/>
        </w:rPr>
        <w:t>of</w:t>
      </w:r>
      <w:r w:rsidR="00486BB5">
        <w:rPr>
          <w:rFonts w:asciiTheme="minorHAnsi" w:hAnsiTheme="minorHAnsi"/>
        </w:rPr>
        <w:t xml:space="preserve"> apostleship</w:t>
      </w:r>
      <w:r w:rsidR="00486BB5">
        <w:rPr>
          <w:rFonts w:asciiTheme="minorHAnsi" w:hAnsiTheme="minorHAnsi"/>
          <w:lang w:val="en-US"/>
        </w:rPr>
        <w:t>. He</w:t>
      </w:r>
      <w:r w:rsidR="00F068E5">
        <w:rPr>
          <w:rFonts w:asciiTheme="minorHAnsi" w:hAnsiTheme="minorHAnsi"/>
        </w:rPr>
        <w:t xml:space="preserve"> respond</w:t>
      </w:r>
      <w:r w:rsidR="00F068E5">
        <w:rPr>
          <w:rFonts w:asciiTheme="minorHAnsi" w:hAnsiTheme="minorHAnsi"/>
          <w:lang w:val="en-US"/>
        </w:rPr>
        <w:t>s</w:t>
      </w:r>
      <w:r w:rsidRPr="009B256C">
        <w:rPr>
          <w:rFonts w:asciiTheme="minorHAnsi" w:hAnsiTheme="minorHAnsi"/>
        </w:rPr>
        <w:t xml:space="preserve"> in obedience among all nations or peoples, on </w:t>
      </w:r>
      <w:r w:rsidR="00CF0F3A">
        <w:rPr>
          <w:rFonts w:asciiTheme="minorHAnsi" w:hAnsiTheme="minorHAnsi"/>
          <w:lang w:val="en-US"/>
        </w:rPr>
        <w:tab/>
      </w:r>
      <w:r w:rsidR="00CF0F3A">
        <w:rPr>
          <w:rFonts w:asciiTheme="minorHAnsi" w:hAnsiTheme="minorHAnsi"/>
          <w:lang w:val="en-US"/>
        </w:rPr>
        <w:tab/>
      </w:r>
      <w:r w:rsidRPr="009B256C">
        <w:rPr>
          <w:rFonts w:asciiTheme="minorHAnsi" w:hAnsiTheme="minorHAnsi"/>
        </w:rPr>
        <w:t>behalf of his Lord, and in His name</w:t>
      </w:r>
      <w:r w:rsidR="00F068E5">
        <w:rPr>
          <w:rFonts w:asciiTheme="minorHAnsi" w:hAnsiTheme="minorHAnsi"/>
          <w:lang w:val="en-US"/>
        </w:rPr>
        <w:t xml:space="preserve"> (or in support of His reputation)</w:t>
      </w:r>
      <w:r w:rsidRPr="009B256C">
        <w:rPr>
          <w:rFonts w:asciiTheme="minorHAnsi" w:hAnsiTheme="minorHAnsi"/>
        </w:rPr>
        <w:br/>
        <w:t xml:space="preserve">        </w:t>
      </w:r>
      <w:r w:rsidR="00455B37">
        <w:rPr>
          <w:rFonts w:asciiTheme="minorHAnsi" w:hAnsiTheme="minorHAnsi"/>
          <w:lang w:val="en-US"/>
        </w:rPr>
        <w:t xml:space="preserve"> 6</w:t>
      </w:r>
      <w:proofErr w:type="gramStart"/>
      <w:r w:rsidR="00455B37">
        <w:rPr>
          <w:rFonts w:asciiTheme="minorHAnsi" w:hAnsiTheme="minorHAnsi"/>
          <w:lang w:val="en-US"/>
        </w:rPr>
        <w:t xml:space="preserve">) </w:t>
      </w:r>
      <w:r w:rsidR="00D01246">
        <w:rPr>
          <w:rFonts w:asciiTheme="minorHAnsi" w:hAnsiTheme="minorHAnsi"/>
        </w:rPr>
        <w:t xml:space="preserve"> </w:t>
      </w:r>
      <w:r w:rsidR="00486BB5">
        <w:rPr>
          <w:rFonts w:asciiTheme="minorHAnsi" w:hAnsiTheme="minorHAnsi"/>
          <w:lang w:val="en-US"/>
        </w:rPr>
        <w:t>He</w:t>
      </w:r>
      <w:proofErr w:type="gramEnd"/>
      <w:r w:rsidR="00486BB5">
        <w:rPr>
          <w:rFonts w:asciiTheme="minorHAnsi" w:hAnsiTheme="minorHAnsi"/>
          <w:lang w:val="en-US"/>
        </w:rPr>
        <w:t xml:space="preserve"> is </w:t>
      </w:r>
      <w:r w:rsidR="00D01246">
        <w:rPr>
          <w:rFonts w:asciiTheme="minorHAnsi" w:hAnsiTheme="minorHAnsi"/>
        </w:rPr>
        <w:t>part of a community who ha</w:t>
      </w:r>
      <w:r w:rsidR="00D01246">
        <w:rPr>
          <w:rFonts w:asciiTheme="minorHAnsi" w:hAnsiTheme="minorHAnsi"/>
          <w:lang w:val="en-US"/>
        </w:rPr>
        <w:t>s</w:t>
      </w:r>
      <w:r w:rsidR="00F068E5">
        <w:rPr>
          <w:rFonts w:asciiTheme="minorHAnsi" w:hAnsiTheme="minorHAnsi"/>
          <w:lang w:val="en-US"/>
        </w:rPr>
        <w:t xml:space="preserve"> received</w:t>
      </w:r>
      <w:r w:rsidRPr="009B256C">
        <w:rPr>
          <w:rFonts w:asciiTheme="minorHAnsi" w:hAnsiTheme="minorHAnsi"/>
        </w:rPr>
        <w:t xml:space="preserve"> the same invitation</w:t>
      </w:r>
      <w:r w:rsidRPr="009B256C">
        <w:rPr>
          <w:rFonts w:asciiTheme="minorHAnsi" w:hAnsiTheme="minorHAnsi"/>
        </w:rPr>
        <w:br/>
        <w:t>          </w:t>
      </w:r>
    </w:p>
    <w:p w:rsidR="00486BB5" w:rsidRDefault="00F068E5" w:rsidP="00486BB5">
      <w:pPr>
        <w:jc w:val="both"/>
        <w:rPr>
          <w:rFonts w:asciiTheme="minorHAnsi" w:hAnsiTheme="minorHAnsi"/>
          <w:lang w:val="en-US"/>
        </w:rPr>
      </w:pPr>
      <w:r w:rsidRPr="00486BB5">
        <w:rPr>
          <w:rFonts w:asciiTheme="majorHAnsi" w:hAnsiTheme="majorHAnsi"/>
          <w:i/>
          <w:color w:val="auto"/>
          <w:lang w:val="en-US"/>
        </w:rPr>
        <w:t>Try your best to continue to make a list of your observations. Remember, this isn’t school. This is exploration!</w:t>
      </w:r>
      <w:r w:rsidR="00CA641C" w:rsidRPr="00486BB5">
        <w:rPr>
          <w:rFonts w:asciiTheme="minorHAnsi" w:hAnsiTheme="minorHAnsi"/>
          <w:i/>
          <w:color w:val="auto"/>
        </w:rPr>
        <w:t> </w:t>
      </w:r>
      <w:r w:rsidR="00CA641C">
        <w:rPr>
          <w:rFonts w:asciiTheme="minorHAnsi" w:hAnsiTheme="minorHAnsi"/>
          <w:i/>
        </w:rPr>
        <w:br/>
      </w:r>
      <w:r w:rsidR="00CA641C">
        <w:rPr>
          <w:rFonts w:asciiTheme="minorHAnsi" w:hAnsiTheme="minorHAnsi"/>
          <w:i/>
        </w:rPr>
        <w:br/>
      </w:r>
      <w:r w:rsidR="00166C6F" w:rsidRPr="009B256C">
        <w:rPr>
          <w:rFonts w:asciiTheme="minorHAnsi" w:hAnsiTheme="minorHAnsi"/>
        </w:rPr>
        <w:t>2.  When studying Paul's letters it i</w:t>
      </w:r>
      <w:r>
        <w:rPr>
          <w:rFonts w:asciiTheme="minorHAnsi" w:hAnsiTheme="minorHAnsi"/>
        </w:rPr>
        <w:t xml:space="preserve">s important to note </w:t>
      </w:r>
      <w:r>
        <w:rPr>
          <w:rFonts w:asciiTheme="minorHAnsi" w:hAnsiTheme="minorHAnsi"/>
          <w:lang w:val="en-US"/>
        </w:rPr>
        <w:t xml:space="preserve">the first examples of </w:t>
      </w:r>
      <w:r w:rsidR="000647F9">
        <w:rPr>
          <w:rFonts w:asciiTheme="minorHAnsi" w:hAnsiTheme="minorHAnsi"/>
          <w:lang w:val="en-US"/>
        </w:rPr>
        <w:t>his vocabulary.</w:t>
      </w:r>
      <w:r w:rsidR="00166C6F" w:rsidRPr="009B256C">
        <w:rPr>
          <w:rFonts w:asciiTheme="minorHAnsi" w:hAnsiTheme="minorHAnsi"/>
        </w:rPr>
        <w:t xml:space="preserve"> </w:t>
      </w:r>
      <w:r w:rsidR="001D1FAD">
        <w:rPr>
          <w:rFonts w:asciiTheme="minorHAnsi" w:hAnsiTheme="minorHAnsi"/>
          <w:lang w:val="en-US"/>
        </w:rPr>
        <w:t xml:space="preserve">In this first section Paul uses a word several times to teach us what he means when he uses that word. </w:t>
      </w:r>
      <w:r w:rsidR="000647F9">
        <w:rPr>
          <w:rFonts w:asciiTheme="minorHAnsi" w:hAnsiTheme="minorHAnsi"/>
          <w:lang w:val="en-US"/>
        </w:rPr>
        <w:t>He expects us to remember that context and meaning when he uses the word again.</w:t>
      </w:r>
      <w:r w:rsidR="001D1FAD">
        <w:rPr>
          <w:rFonts w:asciiTheme="minorHAnsi" w:hAnsiTheme="minorHAnsi"/>
          <w:lang w:val="en-US"/>
        </w:rPr>
        <w:t xml:space="preserve"> </w:t>
      </w:r>
      <w:r w:rsidR="00D324FC">
        <w:rPr>
          <w:rFonts w:asciiTheme="minorHAnsi" w:hAnsiTheme="minorHAnsi"/>
          <w:lang w:val="en-US"/>
        </w:rPr>
        <w:t>I have given you the word in English</w:t>
      </w:r>
      <w:r w:rsidR="000647F9">
        <w:rPr>
          <w:rFonts w:asciiTheme="minorHAnsi" w:hAnsiTheme="minorHAnsi"/>
          <w:lang w:val="en-US"/>
        </w:rPr>
        <w:t xml:space="preserve"> and you will expand that meaning by what you learn from the context</w:t>
      </w:r>
      <w:r w:rsidR="00455B37">
        <w:rPr>
          <w:rFonts w:asciiTheme="minorHAnsi" w:hAnsiTheme="minorHAnsi"/>
          <w:lang w:val="en-US"/>
        </w:rPr>
        <w:t xml:space="preserve">. </w:t>
      </w:r>
      <w:r w:rsidR="00D324FC">
        <w:rPr>
          <w:rFonts w:asciiTheme="minorHAnsi" w:hAnsiTheme="minorHAnsi"/>
          <w:lang w:val="en-US"/>
        </w:rPr>
        <w:t>Do not</w:t>
      </w:r>
      <w:r w:rsidR="00486BB5">
        <w:rPr>
          <w:rFonts w:asciiTheme="minorHAnsi" w:hAnsiTheme="minorHAnsi"/>
          <w:lang w:val="en-US"/>
        </w:rPr>
        <w:t xml:space="preserve"> use a dictionary or commentary! </w:t>
      </w:r>
      <w:r w:rsidR="00D324FC">
        <w:rPr>
          <w:rFonts w:asciiTheme="minorHAnsi" w:hAnsiTheme="minorHAnsi"/>
          <w:lang w:val="en-US"/>
        </w:rPr>
        <w:t xml:space="preserve"> </w:t>
      </w:r>
      <w:r w:rsidR="00455B37">
        <w:rPr>
          <w:rFonts w:asciiTheme="minorHAnsi" w:hAnsiTheme="minorHAnsi"/>
          <w:lang w:val="en-US"/>
        </w:rPr>
        <w:t>(1-21)</w:t>
      </w:r>
    </w:p>
    <w:p w:rsidR="00200083" w:rsidRPr="00CA641C" w:rsidRDefault="00486BB5" w:rsidP="00486BB5">
      <w:pPr>
        <w:rPr>
          <w:rFonts w:asciiTheme="minorHAnsi" w:hAnsiTheme="minorHAnsi"/>
          <w:i/>
          <w:lang w:val="en-US"/>
        </w:rPr>
      </w:pPr>
      <w:r>
        <w:rPr>
          <w:rFonts w:asciiTheme="minorHAnsi" w:hAnsiTheme="minorHAnsi"/>
        </w:rPr>
        <w:br/>
      </w:r>
      <w:proofErr w:type="gramStart"/>
      <w:r w:rsidR="001D1FAD">
        <w:rPr>
          <w:rFonts w:asciiTheme="minorHAnsi" w:hAnsiTheme="minorHAnsi"/>
          <w:lang w:val="en-US"/>
        </w:rPr>
        <w:t>F</w:t>
      </w:r>
      <w:r w:rsidR="00D324FC">
        <w:rPr>
          <w:rFonts w:asciiTheme="minorHAnsi" w:hAnsiTheme="minorHAnsi"/>
          <w:lang w:val="en-US"/>
        </w:rPr>
        <w:t>lesh</w:t>
      </w:r>
      <w:r>
        <w:rPr>
          <w:rFonts w:asciiTheme="minorHAnsi" w:hAnsiTheme="minorHAnsi"/>
          <w:lang w:val="en-US"/>
        </w:rPr>
        <w:t xml:space="preserve">  </w:t>
      </w:r>
      <w:r w:rsidR="001D1FAD">
        <w:rPr>
          <w:rFonts w:asciiTheme="minorHAnsi" w:hAnsiTheme="minorHAnsi"/>
          <w:lang w:val="en-US"/>
        </w:rPr>
        <w:t>(</w:t>
      </w:r>
      <w:proofErr w:type="gramEnd"/>
      <w:r w:rsidR="001D1FAD">
        <w:rPr>
          <w:rFonts w:asciiTheme="minorHAnsi" w:hAnsiTheme="minorHAnsi"/>
          <w:lang w:val="en-US"/>
        </w:rPr>
        <w:t>3)</w:t>
      </w:r>
      <w:r w:rsidR="00D324FC">
        <w:rPr>
          <w:rFonts w:asciiTheme="minorHAnsi" w:hAnsiTheme="minorHAnsi"/>
          <w:lang w:val="en-US"/>
        </w:rPr>
        <w:t>:</w:t>
      </w:r>
      <w:r w:rsidR="00032911" w:rsidRPr="009B256C">
        <w:rPr>
          <w:rFonts w:asciiTheme="minorHAnsi" w:hAnsiTheme="minorHAnsi"/>
          <w:lang w:val="en-US"/>
        </w:rPr>
        <w:t xml:space="preserve"> </w:t>
      </w:r>
      <w:r w:rsidR="001D1FAD">
        <w:rPr>
          <w:rFonts w:asciiTheme="minorHAnsi" w:hAnsiTheme="minorHAnsi"/>
        </w:rPr>
        <w:br/>
      </w:r>
      <w:r w:rsidR="001D1FAD">
        <w:rPr>
          <w:rFonts w:asciiTheme="minorHAnsi" w:hAnsiTheme="minorHAnsi"/>
        </w:rPr>
        <w:br/>
      </w:r>
      <w:r w:rsidR="001D1FAD">
        <w:rPr>
          <w:rFonts w:asciiTheme="minorHAnsi" w:hAnsiTheme="minorHAnsi"/>
          <w:lang w:val="en-US"/>
        </w:rPr>
        <w:t>S</w:t>
      </w:r>
      <w:r w:rsidR="00D324FC">
        <w:rPr>
          <w:rFonts w:asciiTheme="minorHAnsi" w:hAnsiTheme="minorHAnsi"/>
        </w:rPr>
        <w:t>pir</w:t>
      </w:r>
      <w:proofErr w:type="spellStart"/>
      <w:r w:rsidR="00D324FC">
        <w:rPr>
          <w:rFonts w:asciiTheme="minorHAnsi" w:hAnsiTheme="minorHAnsi"/>
          <w:lang w:val="en-US"/>
        </w:rPr>
        <w:t>i</w:t>
      </w:r>
      <w:proofErr w:type="spellEnd"/>
      <w:r w:rsidR="00166C6F" w:rsidRPr="009B256C">
        <w:rPr>
          <w:rFonts w:asciiTheme="minorHAnsi" w:hAnsiTheme="minorHAnsi"/>
        </w:rPr>
        <w:t>t</w:t>
      </w:r>
      <w:r>
        <w:rPr>
          <w:rFonts w:asciiTheme="minorHAnsi" w:hAnsiTheme="minorHAnsi"/>
          <w:lang w:val="en-US"/>
        </w:rPr>
        <w:t xml:space="preserve"> </w:t>
      </w:r>
      <w:r w:rsidR="001D1FAD">
        <w:rPr>
          <w:rFonts w:asciiTheme="minorHAnsi" w:hAnsiTheme="minorHAnsi"/>
          <w:lang w:val="en-US"/>
        </w:rPr>
        <w:t xml:space="preserve"> (4, 9)</w:t>
      </w:r>
      <w:r w:rsidR="00D324FC">
        <w:rPr>
          <w:rFonts w:asciiTheme="minorHAnsi" w:hAnsiTheme="minorHAnsi"/>
          <w:lang w:val="en-US"/>
        </w:rPr>
        <w:t>:</w:t>
      </w:r>
    </w:p>
    <w:p w:rsidR="00200083" w:rsidRDefault="00200083" w:rsidP="00F068E5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/>
      </w:r>
      <w:proofErr w:type="gramStart"/>
      <w:r w:rsidR="001D1FAD">
        <w:rPr>
          <w:rFonts w:asciiTheme="minorHAnsi" w:hAnsiTheme="minorHAnsi"/>
          <w:lang w:val="en-US"/>
        </w:rPr>
        <w:t>G</w:t>
      </w:r>
      <w:r w:rsidR="00166C6F" w:rsidRPr="009B256C">
        <w:rPr>
          <w:rFonts w:asciiTheme="minorHAnsi" w:hAnsiTheme="minorHAnsi"/>
        </w:rPr>
        <w:t>race</w:t>
      </w:r>
      <w:r w:rsidR="00486BB5">
        <w:rPr>
          <w:rFonts w:asciiTheme="minorHAnsi" w:hAnsiTheme="minorHAnsi"/>
          <w:lang w:val="en-US"/>
        </w:rPr>
        <w:t xml:space="preserve"> </w:t>
      </w:r>
      <w:r w:rsidR="001D1FAD">
        <w:rPr>
          <w:rFonts w:asciiTheme="minorHAnsi" w:hAnsiTheme="minorHAnsi"/>
          <w:lang w:val="en-US"/>
        </w:rPr>
        <w:t xml:space="preserve"> (</w:t>
      </w:r>
      <w:proofErr w:type="gramEnd"/>
      <w:r>
        <w:rPr>
          <w:rFonts w:asciiTheme="minorHAnsi" w:hAnsiTheme="minorHAnsi"/>
          <w:lang w:val="en-US"/>
        </w:rPr>
        <w:t>5, 7, 8, 11</w:t>
      </w:r>
      <w:r w:rsidR="001D1FAD">
        <w:rPr>
          <w:rFonts w:asciiTheme="minorHAnsi" w:hAnsiTheme="minorHAnsi"/>
          <w:lang w:val="en-US"/>
        </w:rPr>
        <w:t>):</w:t>
      </w:r>
      <w:r w:rsidR="00166C6F" w:rsidRPr="009B256C">
        <w:rPr>
          <w:rFonts w:asciiTheme="minorHAnsi" w:hAnsiTheme="minorHAnsi"/>
        </w:rPr>
        <w:br/>
      </w:r>
    </w:p>
    <w:p w:rsidR="001D1FAD" w:rsidRDefault="00200083" w:rsidP="00F068E5">
      <w:pPr>
        <w:rPr>
          <w:rFonts w:asciiTheme="minorHAnsi" w:hAnsiTheme="minorHAnsi"/>
          <w:lang w:val="en-US"/>
        </w:rPr>
      </w:pPr>
      <w:proofErr w:type="gramStart"/>
      <w:r>
        <w:rPr>
          <w:rFonts w:asciiTheme="minorHAnsi" w:hAnsiTheme="minorHAnsi"/>
          <w:lang w:val="en-US"/>
        </w:rPr>
        <w:t>Fa</w:t>
      </w:r>
      <w:r w:rsidR="00166C6F" w:rsidRPr="009B256C">
        <w:rPr>
          <w:rFonts w:asciiTheme="minorHAnsi" w:hAnsiTheme="minorHAnsi"/>
        </w:rPr>
        <w:t>ith</w:t>
      </w:r>
      <w:r w:rsidR="00486BB5">
        <w:rPr>
          <w:rFonts w:asciiTheme="minorHAnsi" w:hAnsiTheme="minorHAnsi"/>
          <w:lang w:val="en-US"/>
        </w:rPr>
        <w:t xml:space="preserve"> </w:t>
      </w:r>
      <w:r w:rsidR="001D1FAD">
        <w:rPr>
          <w:rFonts w:asciiTheme="minorHAnsi" w:hAnsiTheme="minorHAnsi"/>
          <w:lang w:val="en-US"/>
        </w:rPr>
        <w:t xml:space="preserve"> (</w:t>
      </w:r>
      <w:proofErr w:type="gramEnd"/>
      <w:r w:rsidR="001D1FAD">
        <w:rPr>
          <w:rFonts w:asciiTheme="minorHAnsi" w:hAnsiTheme="minorHAnsi"/>
          <w:lang w:val="en-US"/>
        </w:rPr>
        <w:t>5, 8, 12, 17)</w:t>
      </w:r>
      <w:r w:rsidR="00D324FC">
        <w:rPr>
          <w:rFonts w:asciiTheme="minorHAnsi" w:hAnsiTheme="minorHAnsi"/>
          <w:lang w:val="en-US"/>
        </w:rPr>
        <w:t>:</w:t>
      </w:r>
    </w:p>
    <w:p w:rsidR="00200083" w:rsidRDefault="00200083" w:rsidP="00F068E5">
      <w:pPr>
        <w:rPr>
          <w:rFonts w:asciiTheme="minorHAnsi" w:hAnsiTheme="minorHAnsi"/>
          <w:lang w:val="en-US"/>
        </w:rPr>
      </w:pPr>
    </w:p>
    <w:p w:rsidR="00200083" w:rsidRDefault="00200083" w:rsidP="00F068E5">
      <w:pPr>
        <w:rPr>
          <w:rFonts w:asciiTheme="minorHAnsi" w:hAnsiTheme="minorHAnsi"/>
          <w:lang w:val="en-US"/>
        </w:rPr>
      </w:pPr>
    </w:p>
    <w:p w:rsidR="00200083" w:rsidRDefault="00200083" w:rsidP="00D324FC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</w:rPr>
        <w:br/>
      </w:r>
      <w:proofErr w:type="gramStart"/>
      <w:r w:rsidR="001D1FAD">
        <w:rPr>
          <w:rFonts w:asciiTheme="minorHAnsi" w:hAnsiTheme="minorHAnsi"/>
          <w:lang w:val="en-US"/>
        </w:rPr>
        <w:t>R</w:t>
      </w:r>
      <w:r w:rsidR="00166C6F" w:rsidRPr="009B256C">
        <w:rPr>
          <w:rFonts w:asciiTheme="minorHAnsi" w:hAnsiTheme="minorHAnsi"/>
        </w:rPr>
        <w:t>ighteous</w:t>
      </w:r>
      <w:r w:rsidR="00486BB5">
        <w:rPr>
          <w:rFonts w:asciiTheme="minorHAnsi" w:hAnsiTheme="minorHAnsi"/>
          <w:lang w:val="en-US"/>
        </w:rPr>
        <w:t xml:space="preserve"> </w:t>
      </w:r>
      <w:r w:rsidR="001D1FAD">
        <w:rPr>
          <w:rFonts w:asciiTheme="minorHAnsi" w:hAnsiTheme="minorHAnsi"/>
          <w:lang w:val="en-US"/>
        </w:rPr>
        <w:t xml:space="preserve"> (</w:t>
      </w:r>
      <w:proofErr w:type="gramEnd"/>
      <w:r w:rsidR="001D1FAD">
        <w:rPr>
          <w:rFonts w:asciiTheme="minorHAnsi" w:hAnsiTheme="minorHAnsi"/>
          <w:lang w:val="en-US"/>
        </w:rPr>
        <w:t>17)</w:t>
      </w:r>
      <w:r w:rsidR="00D324FC">
        <w:rPr>
          <w:rFonts w:asciiTheme="minorHAnsi" w:hAnsiTheme="minorHAnsi"/>
          <w:lang w:val="en-US"/>
        </w:rPr>
        <w:t>:</w:t>
      </w:r>
    </w:p>
    <w:p w:rsidR="00200083" w:rsidRDefault="00200083" w:rsidP="00D324FC">
      <w:pPr>
        <w:rPr>
          <w:rFonts w:asciiTheme="minorHAnsi" w:hAnsiTheme="minorHAnsi"/>
          <w:lang w:val="en-US"/>
        </w:rPr>
      </w:pPr>
    </w:p>
    <w:p w:rsidR="00200083" w:rsidRDefault="00D302D2" w:rsidP="00D324FC">
      <w:pPr>
        <w:rPr>
          <w:rFonts w:asciiTheme="minorHAnsi" w:hAnsiTheme="minorHAnsi"/>
          <w:lang w:val="en-US"/>
        </w:rPr>
      </w:pPr>
      <w:proofErr w:type="gramStart"/>
      <w:r>
        <w:rPr>
          <w:rFonts w:asciiTheme="minorHAnsi" w:hAnsiTheme="minorHAnsi"/>
          <w:lang w:val="en-US"/>
        </w:rPr>
        <w:lastRenderedPageBreak/>
        <w:t>Called</w:t>
      </w:r>
      <w:r w:rsidR="00486BB5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 xml:space="preserve"> (</w:t>
      </w:r>
      <w:proofErr w:type="gramEnd"/>
      <w:r>
        <w:rPr>
          <w:rFonts w:asciiTheme="minorHAnsi" w:hAnsiTheme="minorHAnsi"/>
          <w:lang w:val="en-US"/>
        </w:rPr>
        <w:t xml:space="preserve">1, 6, 7):  </w:t>
      </w:r>
      <w:r w:rsidR="00200083">
        <w:rPr>
          <w:rFonts w:asciiTheme="minorHAnsi" w:hAnsiTheme="minorHAnsi"/>
          <w:lang w:val="en-US"/>
        </w:rPr>
        <w:t xml:space="preserve"> </w:t>
      </w:r>
    </w:p>
    <w:p w:rsidR="00D302D2" w:rsidRDefault="00D302D2" w:rsidP="00D324FC">
      <w:pPr>
        <w:rPr>
          <w:rFonts w:asciiTheme="minorHAnsi" w:hAnsiTheme="minorHAnsi"/>
          <w:lang w:val="en-US"/>
        </w:rPr>
      </w:pPr>
    </w:p>
    <w:p w:rsidR="00D302D2" w:rsidRPr="00486BB5" w:rsidRDefault="00D302D2" w:rsidP="00D324FC">
      <w:pPr>
        <w:rPr>
          <w:rFonts w:asciiTheme="majorHAnsi" w:hAnsiTheme="majorHAnsi"/>
          <w:i/>
          <w:lang w:val="en-US"/>
        </w:rPr>
      </w:pPr>
      <w:r w:rsidRPr="00486BB5">
        <w:rPr>
          <w:rFonts w:asciiTheme="majorHAnsi" w:hAnsiTheme="majorHAnsi"/>
          <w:i/>
          <w:lang w:val="en-US"/>
        </w:rPr>
        <w:t>(This last word is used 11 times in the New Testament, 7 times by Paul.</w:t>
      </w:r>
      <w:r w:rsidR="00693148" w:rsidRPr="00486BB5">
        <w:rPr>
          <w:rFonts w:asciiTheme="majorHAnsi" w:hAnsiTheme="majorHAnsi"/>
          <w:i/>
          <w:lang w:val="en-US"/>
        </w:rPr>
        <w:t xml:space="preserve"> You may wish to keep a vocabulary list for this study.</w:t>
      </w:r>
      <w:r w:rsidRPr="00486BB5">
        <w:rPr>
          <w:rFonts w:asciiTheme="majorHAnsi" w:hAnsiTheme="majorHAnsi"/>
          <w:i/>
          <w:lang w:val="en-US"/>
        </w:rPr>
        <w:t>)</w:t>
      </w:r>
    </w:p>
    <w:p w:rsidR="00693148" w:rsidRDefault="00693148" w:rsidP="00D324FC">
      <w:pPr>
        <w:rPr>
          <w:rFonts w:asciiTheme="minorHAnsi" w:hAnsiTheme="minorHAnsi"/>
          <w:lang w:val="en-US"/>
        </w:rPr>
      </w:pPr>
    </w:p>
    <w:p w:rsidR="00916AFE" w:rsidRDefault="001D1FAD" w:rsidP="00D324FC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</w:rPr>
        <w:t>3. </w:t>
      </w:r>
      <w:r>
        <w:rPr>
          <w:rFonts w:asciiTheme="minorHAnsi" w:hAnsiTheme="minorHAnsi"/>
          <w:lang w:val="en-US"/>
        </w:rPr>
        <w:t>H</w:t>
      </w:r>
      <w:r w:rsidR="00166C6F" w:rsidRPr="009B256C">
        <w:rPr>
          <w:rFonts w:asciiTheme="minorHAnsi" w:hAnsiTheme="minorHAnsi"/>
        </w:rPr>
        <w:t xml:space="preserve">ow would you define Paul's gospel, or </w:t>
      </w:r>
      <w:r w:rsidR="00166C6F" w:rsidRPr="00CA641C">
        <w:rPr>
          <w:rFonts w:asciiTheme="minorHAnsi" w:hAnsiTheme="minorHAnsi"/>
          <w:i/>
        </w:rPr>
        <w:t>good message?</w:t>
      </w:r>
      <w:r w:rsidR="00916AFE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(16-17)</w:t>
      </w:r>
    </w:p>
    <w:p w:rsidR="00200083" w:rsidRDefault="00200083" w:rsidP="00D324FC">
      <w:pPr>
        <w:rPr>
          <w:rFonts w:asciiTheme="minorHAnsi" w:hAnsiTheme="minorHAnsi"/>
          <w:lang w:val="en-US"/>
        </w:rPr>
      </w:pPr>
    </w:p>
    <w:p w:rsidR="00200083" w:rsidRDefault="00200083" w:rsidP="00D324FC">
      <w:pPr>
        <w:rPr>
          <w:rFonts w:asciiTheme="minorHAnsi" w:hAnsiTheme="minorHAnsi"/>
          <w:lang w:val="en-US"/>
        </w:rPr>
      </w:pPr>
    </w:p>
    <w:p w:rsidR="00916AFE" w:rsidRDefault="00916AFE" w:rsidP="00D324FC">
      <w:pPr>
        <w:rPr>
          <w:rFonts w:asciiTheme="minorHAnsi" w:hAnsiTheme="minorHAnsi"/>
          <w:lang w:val="en-US"/>
        </w:rPr>
      </w:pPr>
    </w:p>
    <w:p w:rsidR="00916AFE" w:rsidRDefault="00916AFE" w:rsidP="00D324FC">
      <w:pPr>
        <w:rPr>
          <w:rFonts w:asciiTheme="minorHAnsi" w:hAnsiTheme="minorHAnsi"/>
          <w:lang w:val="en-US"/>
        </w:rPr>
      </w:pPr>
      <w:r w:rsidRPr="00486BB5">
        <w:rPr>
          <w:rFonts w:asciiTheme="majorHAnsi" w:hAnsiTheme="majorHAnsi"/>
          <w:lang w:val="en-US"/>
        </w:rPr>
        <w:t>You might compare my trans</w:t>
      </w:r>
      <w:r w:rsidR="00CA641C" w:rsidRPr="00486BB5">
        <w:rPr>
          <w:rFonts w:asciiTheme="majorHAnsi" w:hAnsiTheme="majorHAnsi"/>
          <w:lang w:val="en-US"/>
        </w:rPr>
        <w:t>lation to the one in your Bible</w:t>
      </w:r>
      <w:r w:rsidR="00CA641C">
        <w:rPr>
          <w:rFonts w:asciiTheme="minorHAnsi" w:hAnsiTheme="minorHAnsi"/>
          <w:lang w:val="en-US"/>
        </w:rPr>
        <w:t>:</w:t>
      </w:r>
    </w:p>
    <w:p w:rsidR="00CA641C" w:rsidRDefault="00CA641C" w:rsidP="00D324FC">
      <w:pPr>
        <w:rPr>
          <w:rFonts w:asciiTheme="minorHAnsi" w:hAnsiTheme="minorHAnsi"/>
          <w:lang w:val="en-US"/>
        </w:rPr>
      </w:pPr>
    </w:p>
    <w:p w:rsidR="00916AFE" w:rsidRPr="00200083" w:rsidRDefault="00916AFE" w:rsidP="00486BB5">
      <w:pPr>
        <w:jc w:val="both"/>
        <w:rPr>
          <w:rFonts w:asciiTheme="minorHAnsi" w:hAnsiTheme="minorHAnsi"/>
          <w:i/>
          <w:lang w:val="en-US"/>
        </w:rPr>
      </w:pPr>
      <w:r w:rsidRPr="00486BB5">
        <w:rPr>
          <w:rFonts w:asciiTheme="minorHAnsi" w:hAnsiTheme="minorHAnsi"/>
          <w:b/>
          <w:i/>
          <w:lang w:val="en-US"/>
        </w:rPr>
        <w:t>16</w:t>
      </w:r>
      <w:r w:rsidRPr="00200083">
        <w:rPr>
          <w:rFonts w:asciiTheme="minorHAnsi" w:hAnsiTheme="minorHAnsi"/>
          <w:i/>
          <w:lang w:val="en-US"/>
        </w:rPr>
        <w:t xml:space="preserve"> “For I am not ashamed to offer in return the gospel because of this. It is the ‘can-do’ </w:t>
      </w:r>
      <w:r w:rsidR="00486BB5">
        <w:rPr>
          <w:rFonts w:asciiTheme="minorHAnsi" w:hAnsiTheme="minorHAnsi"/>
          <w:i/>
          <w:lang w:val="en-US"/>
        </w:rPr>
        <w:t xml:space="preserve">energy for making people </w:t>
      </w:r>
      <w:r w:rsidR="00200083">
        <w:rPr>
          <w:rFonts w:asciiTheme="minorHAnsi" w:hAnsiTheme="minorHAnsi"/>
          <w:i/>
          <w:lang w:val="en-US"/>
        </w:rPr>
        <w:t>who are</w:t>
      </w:r>
      <w:r w:rsidRPr="00200083">
        <w:rPr>
          <w:rFonts w:asciiTheme="minorHAnsi" w:hAnsiTheme="minorHAnsi"/>
          <w:i/>
          <w:lang w:val="en-US"/>
        </w:rPr>
        <w:t xml:space="preserve"> in the faith process</w:t>
      </w:r>
      <w:r w:rsidR="00486BB5">
        <w:rPr>
          <w:rFonts w:asciiTheme="minorHAnsi" w:hAnsiTheme="minorHAnsi"/>
          <w:i/>
          <w:lang w:val="en-US"/>
        </w:rPr>
        <w:t xml:space="preserve"> whole. It is for everyone. T</w:t>
      </w:r>
      <w:r w:rsidRPr="00200083">
        <w:rPr>
          <w:rFonts w:asciiTheme="minorHAnsi" w:hAnsiTheme="minorHAnsi"/>
          <w:i/>
          <w:lang w:val="en-US"/>
        </w:rPr>
        <w:t xml:space="preserve">here are no exclusions based on race or position. Let me explain- the orientation from God and to God is revealed in it. Out of trust we can grow into more trust- a growth and development process. </w:t>
      </w:r>
      <w:r w:rsidRPr="00486BB5">
        <w:rPr>
          <w:rFonts w:asciiTheme="minorHAnsi" w:hAnsiTheme="minorHAnsi"/>
          <w:b/>
          <w:i/>
          <w:lang w:val="en-US"/>
        </w:rPr>
        <w:t>17</w:t>
      </w:r>
      <w:r w:rsidRPr="00200083">
        <w:rPr>
          <w:rFonts w:asciiTheme="minorHAnsi" w:hAnsiTheme="minorHAnsi"/>
          <w:i/>
          <w:lang w:val="en-US"/>
        </w:rPr>
        <w:t xml:space="preserve"> Just like it is written: An oriente</w:t>
      </w:r>
      <w:r w:rsidR="00486BB5">
        <w:rPr>
          <w:rFonts w:asciiTheme="minorHAnsi" w:hAnsiTheme="minorHAnsi"/>
          <w:i/>
          <w:lang w:val="en-US"/>
        </w:rPr>
        <w:t>d person will live out of faith. They</w:t>
      </w:r>
      <w:r w:rsidRPr="00200083">
        <w:rPr>
          <w:rFonts w:asciiTheme="minorHAnsi" w:hAnsiTheme="minorHAnsi"/>
          <w:i/>
          <w:lang w:val="en-US"/>
        </w:rPr>
        <w:t xml:space="preserve"> will get their life-force from the process of trusting.”</w:t>
      </w:r>
    </w:p>
    <w:p w:rsidR="00BA441C" w:rsidRDefault="00200083" w:rsidP="00BA441C">
      <w:pPr>
        <w:rPr>
          <w:rFonts w:asciiTheme="majorHAnsi" w:hAnsiTheme="majorHAnsi"/>
          <w:sz w:val="24"/>
          <w:lang w:val="en-US"/>
        </w:rPr>
      </w:pPr>
      <w:r>
        <w:rPr>
          <w:rFonts w:asciiTheme="minorHAnsi" w:hAnsiTheme="minorHAnsi"/>
        </w:rPr>
        <w:br/>
      </w:r>
      <w:r w:rsidR="00BA441C" w:rsidRPr="00961E32">
        <w:rPr>
          <w:rFonts w:asciiTheme="majorHAnsi" w:hAnsiTheme="majorHAnsi"/>
          <w:b/>
          <w:color w:val="365F91" w:themeColor="accent1" w:themeShade="BF"/>
          <w:sz w:val="24"/>
        </w:rPr>
        <w:t xml:space="preserve">PART </w:t>
      </w:r>
      <w:r w:rsidR="00BA441C" w:rsidRPr="00961E32">
        <w:rPr>
          <w:rFonts w:asciiTheme="majorHAnsi" w:hAnsiTheme="majorHAnsi"/>
          <w:b/>
          <w:color w:val="365F91" w:themeColor="accent1" w:themeShade="BF"/>
          <w:sz w:val="24"/>
          <w:lang w:val="en-US"/>
        </w:rPr>
        <w:t>TWO</w:t>
      </w:r>
      <w:r w:rsidRPr="00961E32">
        <w:rPr>
          <w:rFonts w:asciiTheme="majorHAnsi" w:hAnsiTheme="majorHAnsi"/>
          <w:b/>
          <w:color w:val="365F91" w:themeColor="accent1" w:themeShade="BF"/>
          <w:sz w:val="24"/>
        </w:rPr>
        <w:t>:</w:t>
      </w:r>
      <w:r w:rsidR="00166C6F" w:rsidRPr="00BA441C">
        <w:rPr>
          <w:rFonts w:asciiTheme="majorHAnsi" w:hAnsiTheme="majorHAnsi"/>
          <w:color w:val="365F91" w:themeColor="accent1" w:themeShade="BF"/>
          <w:sz w:val="24"/>
        </w:rPr>
        <w:t xml:space="preserve"> </w:t>
      </w:r>
      <w:r w:rsidR="00671B7A">
        <w:rPr>
          <w:rFonts w:asciiTheme="majorHAnsi" w:hAnsiTheme="majorHAnsi"/>
          <w:sz w:val="22"/>
          <w:lang w:val="en-US"/>
        </w:rPr>
        <w:t xml:space="preserve">Separated by </w:t>
      </w:r>
      <w:proofErr w:type="spellStart"/>
      <w:r w:rsidR="00671B7A">
        <w:rPr>
          <w:rFonts w:asciiTheme="majorHAnsi" w:hAnsiTheme="majorHAnsi"/>
          <w:sz w:val="22"/>
          <w:lang w:val="en-US"/>
        </w:rPr>
        <w:t>i</w:t>
      </w:r>
      <w:proofErr w:type="spellEnd"/>
      <w:r w:rsidR="00961E32">
        <w:rPr>
          <w:rFonts w:asciiTheme="majorHAnsi" w:hAnsiTheme="majorHAnsi"/>
          <w:sz w:val="22"/>
        </w:rPr>
        <w:t xml:space="preserve">llusions and </w:t>
      </w:r>
      <w:r w:rsidR="00961E32">
        <w:rPr>
          <w:rFonts w:asciiTheme="majorHAnsi" w:hAnsiTheme="majorHAnsi"/>
          <w:sz w:val="22"/>
          <w:lang w:val="en-US"/>
        </w:rPr>
        <w:t>L</w:t>
      </w:r>
      <w:r w:rsidR="00961E32" w:rsidRPr="00961E32">
        <w:rPr>
          <w:rFonts w:asciiTheme="majorHAnsi" w:hAnsiTheme="majorHAnsi"/>
          <w:sz w:val="22"/>
        </w:rPr>
        <w:t xml:space="preserve">imitations  </w:t>
      </w:r>
      <w:r w:rsidR="00166C6F" w:rsidRPr="00200083">
        <w:rPr>
          <w:rFonts w:asciiTheme="majorHAnsi" w:hAnsiTheme="majorHAnsi"/>
          <w:sz w:val="24"/>
        </w:rPr>
        <w:t>(vss. 18-32)</w:t>
      </w:r>
    </w:p>
    <w:p w:rsidR="00486BB5" w:rsidRPr="00486BB5" w:rsidRDefault="00486BB5" w:rsidP="00BA441C">
      <w:pPr>
        <w:rPr>
          <w:rFonts w:asciiTheme="majorHAnsi" w:hAnsiTheme="majorHAnsi"/>
          <w:sz w:val="24"/>
          <w:lang w:val="en-US"/>
        </w:rPr>
      </w:pPr>
    </w:p>
    <w:p w:rsidR="00BA441C" w:rsidRPr="00BA441C" w:rsidRDefault="00664B12" w:rsidP="00486BB5">
      <w:pPr>
        <w:jc w:val="both"/>
        <w:rPr>
          <w:rFonts w:asciiTheme="majorHAnsi" w:hAnsiTheme="majorHAnsi"/>
          <w:i/>
          <w:sz w:val="24"/>
          <w:lang w:val="en-US"/>
        </w:rPr>
      </w:pPr>
      <w:r>
        <w:rPr>
          <w:rFonts w:asciiTheme="majorHAnsi" w:hAnsiTheme="majorHAnsi"/>
          <w:i/>
          <w:sz w:val="24"/>
          <w:lang w:val="en-US"/>
        </w:rPr>
        <w:t>People</w:t>
      </w:r>
      <w:r w:rsidR="004D3E9F">
        <w:rPr>
          <w:rFonts w:asciiTheme="majorHAnsi" w:hAnsiTheme="majorHAnsi"/>
          <w:i/>
          <w:sz w:val="24"/>
          <w:lang w:val="en-US"/>
        </w:rPr>
        <w:t xml:space="preserve"> choose</w:t>
      </w:r>
      <w:r w:rsidR="00BA441C">
        <w:rPr>
          <w:rFonts w:asciiTheme="majorHAnsi" w:hAnsiTheme="majorHAnsi"/>
          <w:i/>
          <w:sz w:val="24"/>
          <w:lang w:val="en-US"/>
        </w:rPr>
        <w:t xml:space="preserve"> to </w:t>
      </w:r>
      <w:r w:rsidR="00693148">
        <w:rPr>
          <w:rFonts w:asciiTheme="majorHAnsi" w:hAnsiTheme="majorHAnsi"/>
          <w:i/>
          <w:sz w:val="24"/>
          <w:lang w:val="en-US"/>
        </w:rPr>
        <w:t>disconnect or divorce</w:t>
      </w:r>
      <w:r w:rsidR="004D3E9F">
        <w:rPr>
          <w:rFonts w:asciiTheme="majorHAnsi" w:hAnsiTheme="majorHAnsi"/>
          <w:i/>
          <w:sz w:val="24"/>
          <w:lang w:val="en-US"/>
        </w:rPr>
        <w:t xml:space="preserve"> from the</w:t>
      </w:r>
      <w:r w:rsidR="00693148">
        <w:rPr>
          <w:rFonts w:asciiTheme="majorHAnsi" w:hAnsiTheme="majorHAnsi"/>
          <w:i/>
          <w:sz w:val="24"/>
          <w:lang w:val="en-US"/>
        </w:rPr>
        <w:t>ir</w:t>
      </w:r>
      <w:r w:rsidR="004D3E9F">
        <w:rPr>
          <w:rFonts w:asciiTheme="majorHAnsi" w:hAnsiTheme="majorHAnsi"/>
          <w:i/>
          <w:sz w:val="24"/>
          <w:lang w:val="en-US"/>
        </w:rPr>
        <w:t xml:space="preserve"> Creator and foster</w:t>
      </w:r>
      <w:r w:rsidR="00BA441C">
        <w:rPr>
          <w:rFonts w:asciiTheme="majorHAnsi" w:hAnsiTheme="majorHAnsi"/>
          <w:i/>
          <w:sz w:val="24"/>
          <w:lang w:val="en-US"/>
        </w:rPr>
        <w:t xml:space="preserve"> illusions that support a new</w:t>
      </w:r>
      <w:r w:rsidR="00F96C0D">
        <w:rPr>
          <w:rFonts w:asciiTheme="majorHAnsi" w:hAnsiTheme="majorHAnsi"/>
          <w:i/>
          <w:sz w:val="24"/>
          <w:lang w:val="en-US"/>
        </w:rPr>
        <w:t>, but false</w:t>
      </w:r>
      <w:r w:rsidR="004D3E9F">
        <w:rPr>
          <w:rFonts w:asciiTheme="majorHAnsi" w:hAnsiTheme="majorHAnsi"/>
          <w:i/>
          <w:sz w:val="24"/>
          <w:lang w:val="en-US"/>
        </w:rPr>
        <w:t xml:space="preserve"> reality</w:t>
      </w:r>
      <w:r>
        <w:rPr>
          <w:rFonts w:asciiTheme="majorHAnsi" w:hAnsiTheme="majorHAnsi"/>
          <w:i/>
          <w:sz w:val="24"/>
          <w:lang w:val="en-US"/>
        </w:rPr>
        <w:t>. They</w:t>
      </w:r>
      <w:r w:rsidR="004D3E9F">
        <w:rPr>
          <w:rFonts w:asciiTheme="majorHAnsi" w:hAnsiTheme="majorHAnsi"/>
          <w:i/>
          <w:sz w:val="24"/>
          <w:lang w:val="en-US"/>
        </w:rPr>
        <w:t xml:space="preserve"> refuse to live within </w:t>
      </w:r>
      <w:r w:rsidR="00F96C0D">
        <w:rPr>
          <w:rFonts w:asciiTheme="majorHAnsi" w:hAnsiTheme="majorHAnsi"/>
          <w:i/>
          <w:sz w:val="24"/>
          <w:lang w:val="en-US"/>
        </w:rPr>
        <w:t>created limitations</w:t>
      </w:r>
      <w:r w:rsidR="00486BB5">
        <w:rPr>
          <w:rFonts w:asciiTheme="majorHAnsi" w:hAnsiTheme="majorHAnsi"/>
          <w:i/>
          <w:sz w:val="24"/>
          <w:lang w:val="en-US"/>
        </w:rPr>
        <w:t xml:space="preserve">. That refusal </w:t>
      </w:r>
      <w:r w:rsidR="004D3E9F">
        <w:rPr>
          <w:rFonts w:asciiTheme="majorHAnsi" w:hAnsiTheme="majorHAnsi"/>
          <w:i/>
          <w:sz w:val="24"/>
          <w:lang w:val="en-US"/>
        </w:rPr>
        <w:t>causes chaotic outcomes.</w:t>
      </w:r>
      <w:r w:rsidR="00F96C0D">
        <w:rPr>
          <w:rFonts w:asciiTheme="majorHAnsi" w:hAnsiTheme="majorHAnsi"/>
          <w:i/>
          <w:sz w:val="24"/>
          <w:lang w:val="en-US"/>
        </w:rPr>
        <w:t xml:space="preserve"> </w:t>
      </w:r>
    </w:p>
    <w:p w:rsidR="004D3E9F" w:rsidRDefault="00D302D2" w:rsidP="00BA441C">
      <w:pPr>
        <w:ind w:firstLine="720"/>
        <w:rPr>
          <w:rFonts w:asciiTheme="minorHAnsi" w:hAnsiTheme="minorHAnsi"/>
          <w:lang w:val="en-US"/>
        </w:rPr>
      </w:pPr>
      <w:r>
        <w:rPr>
          <w:rFonts w:asciiTheme="minorHAnsi" w:hAnsiTheme="minorHAnsi"/>
        </w:rPr>
        <w:br/>
      </w:r>
      <w:r>
        <w:rPr>
          <w:rFonts w:asciiTheme="minorHAnsi" w:hAnsiTheme="minorHAnsi"/>
          <w:lang w:val="en-US"/>
        </w:rPr>
        <w:t>1</w:t>
      </w:r>
      <w:r>
        <w:rPr>
          <w:rFonts w:asciiTheme="minorHAnsi" w:hAnsiTheme="minorHAnsi"/>
        </w:rPr>
        <w:t xml:space="preserve">.  </w:t>
      </w:r>
      <w:r>
        <w:rPr>
          <w:rFonts w:asciiTheme="minorHAnsi" w:hAnsiTheme="minorHAnsi"/>
          <w:lang w:val="en-US"/>
        </w:rPr>
        <w:t>L</w:t>
      </w:r>
      <w:r w:rsidR="00166C6F" w:rsidRPr="009B256C">
        <w:rPr>
          <w:rFonts w:asciiTheme="minorHAnsi" w:hAnsiTheme="minorHAnsi"/>
        </w:rPr>
        <w:t>ist the creatures or created things</w:t>
      </w:r>
      <w:r w:rsidR="00666B5D">
        <w:rPr>
          <w:rFonts w:asciiTheme="minorHAnsi" w:hAnsiTheme="minorHAnsi"/>
          <w:lang w:val="en-US"/>
        </w:rPr>
        <w:t xml:space="preserve"> identified in this passage</w:t>
      </w:r>
      <w:r w:rsidR="00166C6F" w:rsidRPr="009B256C">
        <w:rPr>
          <w:rFonts w:asciiTheme="minorHAnsi" w:hAnsiTheme="minorHAnsi"/>
        </w:rPr>
        <w:t>.</w:t>
      </w:r>
      <w:r>
        <w:rPr>
          <w:rFonts w:asciiTheme="minorHAnsi" w:hAnsiTheme="minorHAnsi"/>
          <w:lang w:val="en-US"/>
        </w:rPr>
        <w:t xml:space="preserve"> (18-27)</w:t>
      </w:r>
      <w:r>
        <w:rPr>
          <w:rFonts w:asciiTheme="minorHAnsi" w:hAnsiTheme="minorHAnsi"/>
        </w:rPr>
        <w:br/>
        <w:t>    </w:t>
      </w:r>
      <w:r>
        <w:rPr>
          <w:rFonts w:asciiTheme="minorHAnsi" w:hAnsiTheme="minorHAnsi"/>
        </w:rPr>
        <w:br/>
        <w:t>    Examples: </w:t>
      </w:r>
      <w:r>
        <w:rPr>
          <w:rFonts w:asciiTheme="minorHAnsi" w:hAnsiTheme="minorHAnsi"/>
        </w:rPr>
        <w:br/>
        <w:t xml:space="preserve">        </w:t>
      </w:r>
      <w:r>
        <w:rPr>
          <w:rFonts w:asciiTheme="minorHAnsi" w:hAnsiTheme="minorHAnsi"/>
          <w:lang w:val="en-US"/>
        </w:rPr>
        <w:t xml:space="preserve">18) </w:t>
      </w:r>
      <w:r w:rsidR="00666B5D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</w:rPr>
        <w:t xml:space="preserve"> people </w:t>
      </w:r>
      <w:r>
        <w:rPr>
          <w:rFonts w:asciiTheme="minorHAnsi" w:hAnsiTheme="minorHAnsi"/>
        </w:rPr>
        <w:br/>
        <w:t xml:space="preserve">        </w:t>
      </w:r>
      <w:r>
        <w:rPr>
          <w:rFonts w:asciiTheme="minorHAnsi" w:hAnsiTheme="minorHAnsi"/>
          <w:lang w:val="en-US"/>
        </w:rPr>
        <w:t xml:space="preserve">20)  </w:t>
      </w:r>
      <w:r w:rsidR="00666B5D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</w:rPr>
        <w:t>world     </w:t>
      </w:r>
      <w:r>
        <w:rPr>
          <w:rFonts w:asciiTheme="minorHAnsi" w:hAnsiTheme="minorHAnsi"/>
        </w:rPr>
        <w:br/>
        <w:t>       </w:t>
      </w:r>
      <w:r>
        <w:rPr>
          <w:rFonts w:asciiTheme="minorHAnsi" w:hAnsiTheme="minorHAnsi"/>
          <w:lang w:val="en-US"/>
        </w:rPr>
        <w:t xml:space="preserve"> 20)  </w:t>
      </w:r>
      <w:r w:rsidR="00166C6F" w:rsidRPr="009B256C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things that have been made  </w:t>
      </w:r>
      <w:r>
        <w:rPr>
          <w:rFonts w:asciiTheme="minorHAnsi" w:hAnsiTheme="minorHAnsi"/>
        </w:rPr>
        <w:br/>
        <w:t xml:space="preserve">    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  <w:lang w:val="en-US"/>
        </w:rPr>
        <w:t>2</w:t>
      </w:r>
      <w:r>
        <w:rPr>
          <w:rFonts w:asciiTheme="minorHAnsi" w:hAnsiTheme="minorHAnsi"/>
        </w:rPr>
        <w:t xml:space="preserve">. </w:t>
      </w:r>
      <w:r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</w:rPr>
        <w:t>Wha</w:t>
      </w:r>
      <w:r>
        <w:rPr>
          <w:rFonts w:asciiTheme="minorHAnsi" w:hAnsiTheme="minorHAnsi"/>
          <w:lang w:val="en-US"/>
        </w:rPr>
        <w:t>t</w:t>
      </w:r>
      <w:r w:rsidR="00166C6F" w:rsidRPr="009B256C">
        <w:rPr>
          <w:rFonts w:asciiTheme="minorHAnsi" w:hAnsiTheme="minorHAnsi"/>
        </w:rPr>
        <w:t xml:space="preserve"> choice</w:t>
      </w:r>
      <w:r>
        <w:rPr>
          <w:rFonts w:asciiTheme="minorHAnsi" w:hAnsiTheme="minorHAnsi"/>
          <w:lang w:val="en-US"/>
        </w:rPr>
        <w:t>s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have</w:t>
      </w:r>
      <w:r>
        <w:rPr>
          <w:rFonts w:asciiTheme="minorHAnsi" w:hAnsiTheme="minorHAnsi"/>
        </w:rPr>
        <w:t xml:space="preserve"> these people </w:t>
      </w:r>
      <w:r w:rsidR="00166C6F" w:rsidRPr="009B256C">
        <w:rPr>
          <w:rFonts w:asciiTheme="minorHAnsi" w:hAnsiTheme="minorHAnsi"/>
        </w:rPr>
        <w:t>made</w:t>
      </w:r>
      <w:r w:rsidR="00671B7A">
        <w:rPr>
          <w:rFonts w:asciiTheme="minorHAnsi" w:hAnsiTheme="minorHAnsi"/>
          <w:lang w:val="en-US"/>
        </w:rPr>
        <w:t xml:space="preserve"> that </w:t>
      </w:r>
      <w:proofErr w:type="spellStart"/>
      <w:r w:rsidR="00671B7A">
        <w:rPr>
          <w:rFonts w:asciiTheme="minorHAnsi" w:hAnsiTheme="minorHAnsi"/>
          <w:lang w:val="en-US"/>
        </w:rPr>
        <w:t>misorients</w:t>
      </w:r>
      <w:proofErr w:type="spellEnd"/>
      <w:r w:rsidR="00671B7A">
        <w:rPr>
          <w:rFonts w:asciiTheme="minorHAnsi" w:hAnsiTheme="minorHAnsi"/>
          <w:lang w:val="en-US"/>
        </w:rPr>
        <w:t xml:space="preserve"> and</w:t>
      </w:r>
      <w:r w:rsidR="004D3E9F">
        <w:rPr>
          <w:rFonts w:asciiTheme="minorHAnsi" w:hAnsiTheme="minorHAnsi"/>
          <w:lang w:val="en-US"/>
        </w:rPr>
        <w:t xml:space="preserve"> disconnects them from God</w:t>
      </w:r>
      <w:r w:rsidR="00166C6F" w:rsidRPr="009B256C">
        <w:rPr>
          <w:rFonts w:asciiTheme="minorHAnsi" w:hAnsiTheme="minorHAnsi"/>
        </w:rPr>
        <w:t>?</w:t>
      </w:r>
      <w:r w:rsidRPr="00D302D2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 xml:space="preserve"> (</w:t>
      </w:r>
      <w:r>
        <w:rPr>
          <w:rFonts w:asciiTheme="minorHAnsi" w:hAnsiTheme="minorHAnsi"/>
        </w:rPr>
        <w:t>18</w:t>
      </w:r>
      <w:r>
        <w:rPr>
          <w:rFonts w:asciiTheme="minorHAnsi" w:hAnsiTheme="minorHAnsi"/>
          <w:lang w:val="en-US"/>
        </w:rPr>
        <w:t>, 21, 23</w:t>
      </w:r>
      <w:r w:rsidR="00666B5D">
        <w:rPr>
          <w:rFonts w:asciiTheme="minorHAnsi" w:hAnsiTheme="minorHAnsi"/>
          <w:lang w:val="en-US"/>
        </w:rPr>
        <w:t>, 25</w:t>
      </w:r>
      <w:r w:rsidRPr="009B256C">
        <w:rPr>
          <w:rFonts w:asciiTheme="minorHAnsi" w:hAnsiTheme="minorHAnsi"/>
        </w:rPr>
        <w:t>) 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  <w:lang w:val="en-US"/>
        </w:rPr>
        <w:t>3</w:t>
      </w:r>
      <w:r>
        <w:rPr>
          <w:rFonts w:asciiTheme="minorHAnsi" w:hAnsiTheme="minorHAnsi"/>
        </w:rPr>
        <w:t xml:space="preserve">. </w:t>
      </w:r>
      <w:r w:rsidR="004D3E9F">
        <w:rPr>
          <w:rFonts w:asciiTheme="minorHAnsi" w:hAnsiTheme="minorHAnsi"/>
          <w:lang w:val="en-US"/>
        </w:rPr>
        <w:t xml:space="preserve"> </w:t>
      </w:r>
      <w:r w:rsidR="00166C6F" w:rsidRPr="009B256C">
        <w:rPr>
          <w:rFonts w:asciiTheme="minorHAnsi" w:hAnsiTheme="minorHAnsi"/>
        </w:rPr>
        <w:t>What t</w:t>
      </w:r>
      <w:r w:rsidR="004D3E9F">
        <w:rPr>
          <w:rFonts w:asciiTheme="minorHAnsi" w:hAnsiTheme="minorHAnsi"/>
        </w:rPr>
        <w:t xml:space="preserve">wo </w:t>
      </w:r>
      <w:r w:rsidR="004D3E9F">
        <w:rPr>
          <w:rFonts w:asciiTheme="minorHAnsi" w:hAnsiTheme="minorHAnsi"/>
          <w:lang w:val="en-US"/>
        </w:rPr>
        <w:t>systems of judgment</w:t>
      </w:r>
      <w:r w:rsidR="00666B5D">
        <w:rPr>
          <w:rFonts w:asciiTheme="minorHAnsi" w:hAnsiTheme="minorHAnsi"/>
        </w:rPr>
        <w:t xml:space="preserve"> are presented </w:t>
      </w:r>
      <w:r w:rsidR="00666B5D">
        <w:rPr>
          <w:rFonts w:asciiTheme="minorHAnsi" w:hAnsiTheme="minorHAnsi"/>
          <w:lang w:val="en-US"/>
        </w:rPr>
        <w:t>in this passage</w:t>
      </w:r>
      <w:r w:rsidR="00166C6F" w:rsidRPr="009B256C">
        <w:rPr>
          <w:rFonts w:asciiTheme="minorHAnsi" w:hAnsiTheme="minorHAnsi"/>
        </w:rPr>
        <w:t>?</w:t>
      </w:r>
      <w:r>
        <w:rPr>
          <w:rFonts w:asciiTheme="minorHAnsi" w:hAnsiTheme="minorHAnsi"/>
          <w:lang w:val="en-US"/>
        </w:rPr>
        <w:t xml:space="preserve"> </w:t>
      </w:r>
      <w:r w:rsidR="004D3E9F">
        <w:rPr>
          <w:rFonts w:asciiTheme="minorHAnsi" w:hAnsiTheme="minorHAnsi"/>
          <w:lang w:val="en-US"/>
        </w:rPr>
        <w:t xml:space="preserve">Who are the judges? </w:t>
      </w:r>
      <w:r>
        <w:rPr>
          <w:rFonts w:asciiTheme="minorHAnsi" w:hAnsiTheme="minorHAnsi"/>
          <w:lang w:val="en-US"/>
        </w:rPr>
        <w:t>(32)</w:t>
      </w:r>
    </w:p>
    <w:p w:rsidR="00D302D2" w:rsidRDefault="00D302D2" w:rsidP="00BA441C">
      <w:pPr>
        <w:ind w:firstLine="720"/>
        <w:rPr>
          <w:rFonts w:asciiTheme="minorHAnsi" w:hAnsiTheme="minorHAnsi"/>
          <w:lang w:val="en-US"/>
        </w:rPr>
      </w:pP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  <w:lang w:val="en-US"/>
        </w:rPr>
        <w:t>4</w:t>
      </w:r>
      <w:r w:rsidR="00166C6F" w:rsidRPr="009B256C">
        <w:rPr>
          <w:rFonts w:asciiTheme="minorHAnsi" w:hAnsiTheme="minorHAnsi"/>
        </w:rPr>
        <w:t xml:space="preserve">.  How would you define </w:t>
      </w:r>
      <w:r w:rsidR="00CA641C">
        <w:rPr>
          <w:rFonts w:asciiTheme="minorHAnsi" w:hAnsiTheme="minorHAnsi"/>
          <w:i/>
          <w:lang w:val="en-US"/>
        </w:rPr>
        <w:t xml:space="preserve">wrath </w:t>
      </w:r>
      <w:r w:rsidR="00166C6F" w:rsidRPr="009B256C">
        <w:rPr>
          <w:rFonts w:asciiTheme="minorHAnsi" w:hAnsiTheme="minorHAnsi"/>
        </w:rPr>
        <w:t>from</w:t>
      </w:r>
      <w:r>
        <w:rPr>
          <w:rFonts w:asciiTheme="minorHAnsi" w:hAnsiTheme="minorHAnsi"/>
        </w:rPr>
        <w:t xml:space="preserve"> the context of this passage?</w:t>
      </w:r>
    </w:p>
    <w:p w:rsidR="009E18F9" w:rsidRDefault="009E18F9" w:rsidP="00BA441C">
      <w:pPr>
        <w:ind w:firstLine="720"/>
        <w:rPr>
          <w:rFonts w:asciiTheme="minorHAnsi" w:hAnsiTheme="minorHAnsi"/>
          <w:lang w:val="en-US"/>
        </w:rPr>
      </w:pPr>
    </w:p>
    <w:p w:rsidR="009E18F9" w:rsidRDefault="009E18F9" w:rsidP="009E18F9">
      <w:pPr>
        <w:rPr>
          <w:rFonts w:asciiTheme="minorHAnsi" w:hAnsiTheme="minorHAnsi"/>
          <w:lang w:val="en-US"/>
        </w:rPr>
      </w:pPr>
    </w:p>
    <w:p w:rsidR="009E18F9" w:rsidRPr="009E18F9" w:rsidRDefault="009E18F9" w:rsidP="009E18F9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5.  How do you feel when you read about these people? </w:t>
      </w:r>
    </w:p>
    <w:p w:rsidR="00166C6F" w:rsidRPr="00D324FC" w:rsidRDefault="00D302D2" w:rsidP="00D324FC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="009E18F9">
        <w:rPr>
          <w:rFonts w:asciiTheme="minorHAnsi" w:hAnsiTheme="minorHAnsi"/>
          <w:lang w:val="en-US"/>
        </w:rPr>
        <w:t>6</w:t>
      </w:r>
      <w:r w:rsidR="00166C6F" w:rsidRPr="009B256C">
        <w:rPr>
          <w:rFonts w:asciiTheme="minorHAnsi" w:hAnsiTheme="minorHAnsi"/>
        </w:rPr>
        <w:t>.</w:t>
      </w:r>
      <w:r w:rsidR="00671B7A">
        <w:rPr>
          <w:rFonts w:asciiTheme="minorHAnsi" w:hAnsiTheme="minorHAnsi"/>
          <w:lang w:val="en-US"/>
        </w:rPr>
        <w:t xml:space="preserve"> </w:t>
      </w:r>
      <w:r w:rsidR="00166C6F" w:rsidRPr="009B256C">
        <w:rPr>
          <w:rFonts w:asciiTheme="minorHAnsi" w:hAnsiTheme="minorHAnsi"/>
        </w:rPr>
        <w:t xml:space="preserve"> If God can </w:t>
      </w:r>
      <w:r w:rsidR="00CA641C">
        <w:rPr>
          <w:rFonts w:asciiTheme="minorHAnsi" w:hAnsiTheme="minorHAnsi"/>
          <w:i/>
        </w:rPr>
        <w:t>give people over</w:t>
      </w:r>
      <w:r w:rsidR="00CA641C">
        <w:rPr>
          <w:rFonts w:asciiTheme="minorHAnsi" w:hAnsiTheme="minorHAnsi"/>
          <w:i/>
          <w:lang w:val="en-US"/>
        </w:rPr>
        <w:t>,</w:t>
      </w:r>
      <w:r w:rsidR="00166C6F" w:rsidRPr="009B256C">
        <w:rPr>
          <w:rFonts w:asciiTheme="minorHAnsi" w:hAnsiTheme="minorHAnsi"/>
        </w:rPr>
        <w:t xml:space="preserve"> why can't we? </w:t>
      </w:r>
      <w:proofErr w:type="gramStart"/>
      <w:r w:rsidR="00671B7A">
        <w:rPr>
          <w:rFonts w:asciiTheme="minorHAnsi" w:hAnsiTheme="minorHAnsi"/>
          <w:lang w:val="en-US"/>
        </w:rPr>
        <w:t>Any ideas?</w:t>
      </w:r>
      <w:proofErr w:type="gramEnd"/>
      <w:r w:rsidR="00671B7A">
        <w:rPr>
          <w:rFonts w:asciiTheme="minorHAnsi" w:hAnsiTheme="minorHAnsi"/>
          <w:lang w:val="en-US"/>
        </w:rPr>
        <w:t xml:space="preserve"> </w:t>
      </w:r>
      <w:r w:rsidR="00166C6F" w:rsidRPr="009B256C">
        <w:rPr>
          <w:rFonts w:asciiTheme="minorHAnsi" w:hAnsiTheme="minorHAnsi"/>
        </w:rPr>
        <w:t xml:space="preserve"> </w:t>
      </w:r>
      <w:r w:rsidRPr="009B256C">
        <w:rPr>
          <w:rFonts w:asciiTheme="minorHAnsi" w:hAnsiTheme="minorHAnsi"/>
        </w:rPr>
        <w:t>(24)  </w:t>
      </w:r>
      <w:bookmarkStart w:id="0" w:name="_GoBack"/>
      <w:bookmarkEnd w:id="0"/>
    </w:p>
    <w:sectPr w:rsidR="00166C6F" w:rsidRPr="00D324FC" w:rsidSect="004E31B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6678" w:rsidRDefault="005A6678" w:rsidP="00200083">
      <w:r>
        <w:separator/>
      </w:r>
    </w:p>
  </w:endnote>
  <w:endnote w:type="continuationSeparator" w:id="0">
    <w:p w:rsidR="005A6678" w:rsidRDefault="005A6678" w:rsidP="00200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0083" w:rsidRPr="00200083" w:rsidRDefault="00200083">
    <w:pPr>
      <w:pStyle w:val="Footer"/>
      <w:rPr>
        <w:lang w:val="en-US"/>
      </w:rPr>
    </w:pPr>
    <w:proofErr w:type="gramStart"/>
    <w:r w:rsidRPr="00486BB5">
      <w:rPr>
        <w:lang w:val="en-US"/>
      </w:rPr>
      <w:t>karisfellowships.com</w:t>
    </w:r>
    <w:proofErr w:type="gramEnd"/>
    <w:r w:rsidR="00486BB5">
      <w:rPr>
        <w:lang w:val="en-US"/>
      </w:rPr>
      <w:tab/>
    </w:r>
    <w:proofErr w:type="spellStart"/>
    <w:r w:rsidR="00486BB5">
      <w:rPr>
        <w:lang w:val="en-US"/>
      </w:rPr>
      <w:t>Rms</w:t>
    </w:r>
    <w:proofErr w:type="spellEnd"/>
    <w:r w:rsidR="00486BB5">
      <w:rPr>
        <w:lang w:val="en-US"/>
      </w:rPr>
      <w:t xml:space="preserve"> 1</w:t>
    </w:r>
    <w:r w:rsidR="00486BB5">
      <w:rPr>
        <w:lang w:val="en-US"/>
      </w:rPr>
      <w:tab/>
      <w:t>©2014</w:t>
    </w:r>
    <w:r>
      <w:rPr>
        <w:lang w:val="en-US"/>
      </w:rPr>
      <w:t xml:space="preserve"> Nancy </w:t>
    </w:r>
    <w:proofErr w:type="spellStart"/>
    <w:r>
      <w:rPr>
        <w:lang w:val="en-US"/>
      </w:rPr>
      <w:t>Diven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6678" w:rsidRDefault="005A6678" w:rsidP="00200083">
      <w:r>
        <w:separator/>
      </w:r>
    </w:p>
  </w:footnote>
  <w:footnote w:type="continuationSeparator" w:id="0">
    <w:p w:rsidR="005A6678" w:rsidRDefault="005A6678" w:rsidP="002000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0083" w:rsidRDefault="00200083">
    <w:pPr>
      <w:pStyle w:val="Header"/>
    </w:pPr>
    <w:r>
      <w:rPr>
        <w:lang w:val="en-US"/>
      </w:rPr>
      <w:tab/>
    </w:r>
    <w:r>
      <w:rPr>
        <w:lang w:val="en-US"/>
      </w:rPr>
      <w:tab/>
    </w:r>
    <w:sdt>
      <w:sdtPr>
        <w:id w:val="-18007569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0F3A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:rsidR="00200083" w:rsidRDefault="002000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1CF"/>
    <w:rsid w:val="00032911"/>
    <w:rsid w:val="0005457C"/>
    <w:rsid w:val="000647F9"/>
    <w:rsid w:val="000B7A3D"/>
    <w:rsid w:val="00166C6F"/>
    <w:rsid w:val="00190CD7"/>
    <w:rsid w:val="001D1FAD"/>
    <w:rsid w:val="00200083"/>
    <w:rsid w:val="00455B37"/>
    <w:rsid w:val="00486BB5"/>
    <w:rsid w:val="004D3E9F"/>
    <w:rsid w:val="004E31BA"/>
    <w:rsid w:val="005A6678"/>
    <w:rsid w:val="00664B12"/>
    <w:rsid w:val="00666B5D"/>
    <w:rsid w:val="00671B7A"/>
    <w:rsid w:val="00693148"/>
    <w:rsid w:val="008754B2"/>
    <w:rsid w:val="00916AFE"/>
    <w:rsid w:val="00961E32"/>
    <w:rsid w:val="009B256C"/>
    <w:rsid w:val="009E18F9"/>
    <w:rsid w:val="009F796E"/>
    <w:rsid w:val="00AF0B05"/>
    <w:rsid w:val="00BA441C"/>
    <w:rsid w:val="00C02403"/>
    <w:rsid w:val="00C676A9"/>
    <w:rsid w:val="00C70F1C"/>
    <w:rsid w:val="00CA641C"/>
    <w:rsid w:val="00CF0F3A"/>
    <w:rsid w:val="00D01246"/>
    <w:rsid w:val="00D302D2"/>
    <w:rsid w:val="00D324FC"/>
    <w:rsid w:val="00E133B6"/>
    <w:rsid w:val="00E56502"/>
    <w:rsid w:val="00EA791F"/>
    <w:rsid w:val="00EC777F"/>
    <w:rsid w:val="00EF027F"/>
    <w:rsid w:val="00F068E5"/>
    <w:rsid w:val="00F96C0D"/>
    <w:rsid w:val="00FA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4E31BA"/>
  </w:style>
  <w:style w:type="paragraph" w:customStyle="1" w:styleId="Tr">
    <w:name w:val="Tr"/>
    <w:basedOn w:val="Normal"/>
    <w:rsid w:val="004E31BA"/>
  </w:style>
  <w:style w:type="paragraph" w:customStyle="1" w:styleId="Img">
    <w:name w:val="Img"/>
    <w:basedOn w:val="Normal"/>
    <w:rsid w:val="004E31BA"/>
  </w:style>
  <w:style w:type="paragraph" w:customStyle="1" w:styleId="Div">
    <w:name w:val="Div"/>
    <w:basedOn w:val="Normal"/>
    <w:rsid w:val="004E31BA"/>
  </w:style>
  <w:style w:type="paragraph" w:customStyle="1" w:styleId="webkit-indent-blockquote">
    <w:name w:val="webkit-indent-blockquote"/>
    <w:basedOn w:val="Normal"/>
    <w:rsid w:val="004E31BA"/>
  </w:style>
  <w:style w:type="paragraph" w:customStyle="1" w:styleId="writely-toc-disc">
    <w:name w:val="writely-toc-disc"/>
    <w:basedOn w:val="Normal"/>
    <w:rsid w:val="004E31BA"/>
  </w:style>
  <w:style w:type="paragraph" w:customStyle="1" w:styleId="Ol">
    <w:name w:val="Ol"/>
    <w:basedOn w:val="Normal"/>
    <w:rsid w:val="004E31BA"/>
  </w:style>
  <w:style w:type="paragraph" w:customStyle="1" w:styleId="writely-toc-decimal">
    <w:name w:val="writely-toc-decimal"/>
    <w:basedOn w:val="Normal"/>
    <w:rsid w:val="004E31BA"/>
  </w:style>
  <w:style w:type="paragraph" w:customStyle="1" w:styleId="Option">
    <w:name w:val="Option"/>
    <w:basedOn w:val="Normal"/>
    <w:rsid w:val="004E31BA"/>
  </w:style>
  <w:style w:type="paragraph" w:customStyle="1" w:styleId="Ul">
    <w:name w:val="Ul"/>
    <w:basedOn w:val="Normal"/>
    <w:rsid w:val="004E31BA"/>
  </w:style>
  <w:style w:type="paragraph" w:customStyle="1" w:styleId="Select">
    <w:name w:val="Select"/>
    <w:basedOn w:val="Normal"/>
    <w:rsid w:val="004E31BA"/>
  </w:style>
  <w:style w:type="paragraph" w:customStyle="1" w:styleId="writely-toc-lower-alpha">
    <w:name w:val="writely-toc-lower-alpha"/>
    <w:basedOn w:val="Normal"/>
    <w:rsid w:val="004E31BA"/>
  </w:style>
  <w:style w:type="paragraph" w:customStyle="1" w:styleId="Blockquote">
    <w:name w:val="Blockquote"/>
    <w:basedOn w:val="Normal"/>
    <w:rsid w:val="004E31BA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4E31BA"/>
  </w:style>
  <w:style w:type="paragraph" w:customStyle="1" w:styleId="Table">
    <w:name w:val="Table"/>
    <w:basedOn w:val="Normal"/>
    <w:rsid w:val="004E31BA"/>
  </w:style>
  <w:style w:type="paragraph" w:customStyle="1" w:styleId="Li">
    <w:name w:val="Li"/>
    <w:basedOn w:val="Normal"/>
    <w:rsid w:val="004E31BA"/>
  </w:style>
  <w:style w:type="paragraph" w:customStyle="1" w:styleId="pb">
    <w:name w:val="pb"/>
    <w:basedOn w:val="Normal"/>
    <w:rsid w:val="004E31BA"/>
  </w:style>
  <w:style w:type="paragraph" w:customStyle="1" w:styleId="Address">
    <w:name w:val="Address"/>
    <w:basedOn w:val="Normal"/>
    <w:rsid w:val="004E31BA"/>
  </w:style>
  <w:style w:type="paragraph" w:customStyle="1" w:styleId="Pre">
    <w:name w:val="Pre"/>
    <w:basedOn w:val="Normal"/>
    <w:rsid w:val="004E31BA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4E31BA"/>
  </w:style>
  <w:style w:type="paragraph" w:customStyle="1" w:styleId="writely-toc-upper-roman">
    <w:name w:val="writely-toc-upper-roman"/>
    <w:basedOn w:val="Normal"/>
    <w:rsid w:val="004E31BA"/>
  </w:style>
  <w:style w:type="paragraph" w:customStyle="1" w:styleId="writely-toc-none">
    <w:name w:val="writely-toc-none"/>
    <w:basedOn w:val="Normal"/>
    <w:rsid w:val="004E31BA"/>
  </w:style>
  <w:style w:type="paragraph" w:styleId="Title">
    <w:name w:val="Title"/>
    <w:basedOn w:val="Normal"/>
    <w:next w:val="Normal"/>
    <w:link w:val="TitleChar"/>
    <w:uiPriority w:val="99"/>
    <w:qFormat/>
    <w:rsid w:val="009B256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9B256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2000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083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2000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083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20008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4E31BA"/>
  </w:style>
  <w:style w:type="paragraph" w:customStyle="1" w:styleId="Tr">
    <w:name w:val="Tr"/>
    <w:basedOn w:val="Normal"/>
    <w:rsid w:val="004E31BA"/>
  </w:style>
  <w:style w:type="paragraph" w:customStyle="1" w:styleId="Img">
    <w:name w:val="Img"/>
    <w:basedOn w:val="Normal"/>
    <w:rsid w:val="004E31BA"/>
  </w:style>
  <w:style w:type="paragraph" w:customStyle="1" w:styleId="Div">
    <w:name w:val="Div"/>
    <w:basedOn w:val="Normal"/>
    <w:rsid w:val="004E31BA"/>
  </w:style>
  <w:style w:type="paragraph" w:customStyle="1" w:styleId="webkit-indent-blockquote">
    <w:name w:val="webkit-indent-blockquote"/>
    <w:basedOn w:val="Normal"/>
    <w:rsid w:val="004E31BA"/>
  </w:style>
  <w:style w:type="paragraph" w:customStyle="1" w:styleId="writely-toc-disc">
    <w:name w:val="writely-toc-disc"/>
    <w:basedOn w:val="Normal"/>
    <w:rsid w:val="004E31BA"/>
  </w:style>
  <w:style w:type="paragraph" w:customStyle="1" w:styleId="Ol">
    <w:name w:val="Ol"/>
    <w:basedOn w:val="Normal"/>
    <w:rsid w:val="004E31BA"/>
  </w:style>
  <w:style w:type="paragraph" w:customStyle="1" w:styleId="writely-toc-decimal">
    <w:name w:val="writely-toc-decimal"/>
    <w:basedOn w:val="Normal"/>
    <w:rsid w:val="004E31BA"/>
  </w:style>
  <w:style w:type="paragraph" w:customStyle="1" w:styleId="Option">
    <w:name w:val="Option"/>
    <w:basedOn w:val="Normal"/>
    <w:rsid w:val="004E31BA"/>
  </w:style>
  <w:style w:type="paragraph" w:customStyle="1" w:styleId="Ul">
    <w:name w:val="Ul"/>
    <w:basedOn w:val="Normal"/>
    <w:rsid w:val="004E31BA"/>
  </w:style>
  <w:style w:type="paragraph" w:customStyle="1" w:styleId="Select">
    <w:name w:val="Select"/>
    <w:basedOn w:val="Normal"/>
    <w:rsid w:val="004E31BA"/>
  </w:style>
  <w:style w:type="paragraph" w:customStyle="1" w:styleId="writely-toc-lower-alpha">
    <w:name w:val="writely-toc-lower-alpha"/>
    <w:basedOn w:val="Normal"/>
    <w:rsid w:val="004E31BA"/>
  </w:style>
  <w:style w:type="paragraph" w:customStyle="1" w:styleId="Blockquote">
    <w:name w:val="Blockquote"/>
    <w:basedOn w:val="Normal"/>
    <w:rsid w:val="004E31BA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4E31BA"/>
  </w:style>
  <w:style w:type="paragraph" w:customStyle="1" w:styleId="Table">
    <w:name w:val="Table"/>
    <w:basedOn w:val="Normal"/>
    <w:rsid w:val="004E31BA"/>
  </w:style>
  <w:style w:type="paragraph" w:customStyle="1" w:styleId="Li">
    <w:name w:val="Li"/>
    <w:basedOn w:val="Normal"/>
    <w:rsid w:val="004E31BA"/>
  </w:style>
  <w:style w:type="paragraph" w:customStyle="1" w:styleId="pb">
    <w:name w:val="pb"/>
    <w:basedOn w:val="Normal"/>
    <w:rsid w:val="004E31BA"/>
  </w:style>
  <w:style w:type="paragraph" w:customStyle="1" w:styleId="Address">
    <w:name w:val="Address"/>
    <w:basedOn w:val="Normal"/>
    <w:rsid w:val="004E31BA"/>
  </w:style>
  <w:style w:type="paragraph" w:customStyle="1" w:styleId="Pre">
    <w:name w:val="Pre"/>
    <w:basedOn w:val="Normal"/>
    <w:rsid w:val="004E31BA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4E31BA"/>
  </w:style>
  <w:style w:type="paragraph" w:customStyle="1" w:styleId="writely-toc-upper-roman">
    <w:name w:val="writely-toc-upper-roman"/>
    <w:basedOn w:val="Normal"/>
    <w:rsid w:val="004E31BA"/>
  </w:style>
  <w:style w:type="paragraph" w:customStyle="1" w:styleId="writely-toc-none">
    <w:name w:val="writely-toc-none"/>
    <w:basedOn w:val="Normal"/>
    <w:rsid w:val="004E31BA"/>
  </w:style>
  <w:style w:type="paragraph" w:styleId="Title">
    <w:name w:val="Title"/>
    <w:basedOn w:val="Normal"/>
    <w:next w:val="Normal"/>
    <w:link w:val="TitleChar"/>
    <w:uiPriority w:val="99"/>
    <w:qFormat/>
    <w:rsid w:val="009B256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9B256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2000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083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2000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083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2000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Chap. study guide  Sp. 2010</vt:lpstr>
    </vt:vector>
  </TitlesOfParts>
  <Company>Toshiba</Company>
  <LinksUpToDate>false</LinksUpToDate>
  <CharactersWithSpaces>3973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Chap. study guide  Sp. 2010</dc:title>
  <dc:creator>Nancy</dc:creator>
  <cp:lastModifiedBy>Nancy</cp:lastModifiedBy>
  <cp:revision>4</cp:revision>
  <cp:lastPrinted>2010-02-23T20:26:00Z</cp:lastPrinted>
  <dcterms:created xsi:type="dcterms:W3CDTF">2014-11-06T01:03:00Z</dcterms:created>
  <dcterms:modified xsi:type="dcterms:W3CDTF">2014-11-10T15:49:00Z</dcterms:modified>
</cp:coreProperties>
</file>