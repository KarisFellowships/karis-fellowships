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6AC" w:rsidRDefault="00462FD1" w:rsidP="00462FD1">
      <w:pPr>
        <w:pStyle w:val="Title"/>
        <w:rPr>
          <w:lang w:val="en-US"/>
        </w:rPr>
      </w:pPr>
      <w:r>
        <w:rPr>
          <w:lang w:val="en-US"/>
        </w:rPr>
        <w:t xml:space="preserve">Karis Fellowships Study Guide </w:t>
      </w:r>
    </w:p>
    <w:p w:rsidR="007963CB" w:rsidRPr="00462FD1" w:rsidRDefault="00462FD1" w:rsidP="00C47A41">
      <w:pPr>
        <w:pStyle w:val="Title"/>
        <w:rPr>
          <w:i/>
          <w:lang w:val="en-US"/>
        </w:rPr>
      </w:pPr>
      <w:r>
        <w:rPr>
          <w:lang w:val="en-US"/>
        </w:rPr>
        <w:t xml:space="preserve">Ch. 8: </w:t>
      </w:r>
      <w:r>
        <w:rPr>
          <w:i/>
          <w:lang w:val="en-US"/>
        </w:rPr>
        <w:t>Moving Toward our Potential</w:t>
      </w:r>
    </w:p>
    <w:p w:rsidR="00A96FDC" w:rsidRPr="000C13C6" w:rsidRDefault="00E72DBE" w:rsidP="000C13C6">
      <w:pPr>
        <w:pStyle w:val="Div"/>
        <w:spacing w:after="280" w:afterAutospacing="1"/>
        <w:rPr>
          <w:rFonts w:asciiTheme="majorHAnsi" w:hAnsiTheme="majorHAnsi"/>
          <w:sz w:val="24"/>
        </w:rPr>
      </w:pPr>
      <w:r w:rsidRPr="000C13C6">
        <w:rPr>
          <w:rFonts w:asciiTheme="majorHAnsi" w:hAnsiTheme="majorHAnsi"/>
          <w:b/>
          <w:color w:val="365F91" w:themeColor="accent1" w:themeShade="BF"/>
          <w:sz w:val="28"/>
          <w:szCs w:val="28"/>
        </w:rPr>
        <w:t>General outline:</w:t>
      </w:r>
      <w:r w:rsidRPr="00BA441C">
        <w:rPr>
          <w:rFonts w:asciiTheme="minorHAnsi" w:hAnsiTheme="minorHAnsi"/>
          <w:color w:val="365F91" w:themeColor="accent1" w:themeShade="BF"/>
        </w:rPr>
        <w:t xml:space="preserve">  </w:t>
      </w:r>
      <w:r w:rsidR="002B5D12" w:rsidRPr="00462FD1">
        <w:rPr>
          <w:rFonts w:asciiTheme="majorHAnsi" w:hAnsiTheme="majorHAnsi"/>
          <w:sz w:val="24"/>
        </w:rPr>
        <w:t xml:space="preserve">Accept that we are </w:t>
      </w:r>
      <w:r w:rsidR="00132262">
        <w:rPr>
          <w:rFonts w:asciiTheme="majorHAnsi" w:hAnsiTheme="majorHAnsi"/>
          <w:i/>
          <w:sz w:val="24"/>
          <w:lang w:val="en-US"/>
        </w:rPr>
        <w:t xml:space="preserve">developing </w:t>
      </w:r>
      <w:r w:rsidR="002B5D12" w:rsidRPr="00462FD1">
        <w:rPr>
          <w:rFonts w:asciiTheme="majorHAnsi" w:hAnsiTheme="majorHAnsi"/>
          <w:sz w:val="24"/>
        </w:rPr>
        <w:t xml:space="preserve">creatures, moving toward our potential </w:t>
      </w:r>
      <w:r w:rsidR="000C13C6">
        <w:rPr>
          <w:rFonts w:asciiTheme="minorHAnsi" w:hAnsiTheme="minorHAnsi"/>
          <w:sz w:val="22"/>
          <w:szCs w:val="22"/>
          <w:lang w:val="en-US"/>
        </w:rPr>
        <w:tab/>
        <w:t>1</w:t>
      </w:r>
      <w:r w:rsidR="00462FD1">
        <w:rPr>
          <w:rFonts w:asciiTheme="minorHAnsi" w:hAnsiTheme="minorHAnsi"/>
          <w:sz w:val="22"/>
          <w:szCs w:val="22"/>
          <w:lang w:val="en-US"/>
        </w:rPr>
        <w:t>. (8:</w:t>
      </w:r>
      <w:r w:rsidR="002B5D12" w:rsidRPr="00462FD1">
        <w:rPr>
          <w:rFonts w:asciiTheme="minorHAnsi" w:hAnsiTheme="minorHAnsi"/>
          <w:sz w:val="22"/>
          <w:szCs w:val="22"/>
        </w:rPr>
        <w:t>1-17</w:t>
      </w:r>
      <w:r w:rsidR="00462FD1">
        <w:rPr>
          <w:rFonts w:asciiTheme="minorHAnsi" w:hAnsiTheme="minorHAnsi"/>
          <w:sz w:val="22"/>
          <w:szCs w:val="22"/>
          <w:lang w:val="en-US"/>
        </w:rPr>
        <w:t>)</w:t>
      </w:r>
      <w:r w:rsidR="002B5D12" w:rsidRPr="00462FD1">
        <w:rPr>
          <w:rFonts w:asciiTheme="minorHAnsi" w:hAnsiTheme="minorHAnsi"/>
          <w:sz w:val="22"/>
          <w:szCs w:val="22"/>
        </w:rPr>
        <w:t xml:space="preserve">  Free to walk according to the Spirit, our true connection and our heritage </w:t>
      </w:r>
      <w:r w:rsidR="000C13C6">
        <w:rPr>
          <w:rFonts w:asciiTheme="minorHAnsi" w:hAnsiTheme="minorHAnsi"/>
          <w:sz w:val="22"/>
          <w:szCs w:val="22"/>
          <w:lang w:val="en-US"/>
        </w:rPr>
        <w:tab/>
      </w:r>
      <w:r w:rsidR="000C13C6">
        <w:rPr>
          <w:rFonts w:asciiTheme="minorHAnsi" w:hAnsiTheme="minorHAnsi"/>
          <w:sz w:val="22"/>
          <w:szCs w:val="22"/>
          <w:lang w:val="en-US"/>
        </w:rPr>
        <w:tab/>
      </w:r>
      <w:r w:rsidR="000C13C6">
        <w:rPr>
          <w:rFonts w:asciiTheme="minorHAnsi" w:hAnsiTheme="minorHAnsi"/>
          <w:sz w:val="22"/>
          <w:szCs w:val="22"/>
          <w:lang w:val="en-US"/>
        </w:rPr>
        <w:tab/>
        <w:t>2.</w:t>
      </w:r>
      <w:r w:rsidR="00462FD1">
        <w:rPr>
          <w:rFonts w:asciiTheme="minorHAnsi" w:hAnsiTheme="minorHAnsi"/>
          <w:sz w:val="22"/>
          <w:szCs w:val="22"/>
          <w:lang w:val="en-US"/>
        </w:rPr>
        <w:t xml:space="preserve"> (8:</w:t>
      </w:r>
      <w:r w:rsidR="002B5D12" w:rsidRPr="00462FD1">
        <w:rPr>
          <w:rFonts w:asciiTheme="minorHAnsi" w:hAnsiTheme="minorHAnsi"/>
          <w:sz w:val="22"/>
          <w:szCs w:val="22"/>
        </w:rPr>
        <w:t>18-30</w:t>
      </w:r>
      <w:r w:rsidR="00462FD1">
        <w:rPr>
          <w:rFonts w:asciiTheme="minorHAnsi" w:hAnsiTheme="minorHAnsi"/>
          <w:sz w:val="22"/>
          <w:szCs w:val="22"/>
          <w:lang w:val="en-US"/>
        </w:rPr>
        <w:t>)</w:t>
      </w:r>
      <w:r w:rsidR="002B5D12" w:rsidRPr="00462FD1">
        <w:rPr>
          <w:rFonts w:asciiTheme="minorHAnsi" w:hAnsiTheme="minorHAnsi"/>
          <w:sz w:val="22"/>
          <w:szCs w:val="22"/>
        </w:rPr>
        <w:t xml:space="preserve">  Coming into our glory is a birthing process </w:t>
      </w:r>
      <w:r w:rsidR="000C13C6">
        <w:rPr>
          <w:rFonts w:asciiTheme="minorHAnsi" w:hAnsiTheme="minorHAnsi"/>
          <w:sz w:val="22"/>
          <w:szCs w:val="22"/>
          <w:lang w:val="en-US"/>
        </w:rPr>
        <w:tab/>
      </w:r>
      <w:r w:rsidR="000C13C6">
        <w:rPr>
          <w:rFonts w:asciiTheme="minorHAnsi" w:hAnsiTheme="minorHAnsi"/>
          <w:sz w:val="22"/>
          <w:szCs w:val="22"/>
          <w:lang w:val="en-US"/>
        </w:rPr>
        <w:tab/>
      </w:r>
      <w:r w:rsidR="000C13C6">
        <w:rPr>
          <w:rFonts w:asciiTheme="minorHAnsi" w:hAnsiTheme="minorHAnsi"/>
          <w:sz w:val="22"/>
          <w:szCs w:val="22"/>
          <w:lang w:val="en-US"/>
        </w:rPr>
        <w:tab/>
      </w:r>
      <w:r w:rsidR="000C13C6">
        <w:rPr>
          <w:rFonts w:asciiTheme="minorHAnsi" w:hAnsiTheme="minorHAnsi"/>
          <w:sz w:val="22"/>
          <w:szCs w:val="22"/>
          <w:lang w:val="en-US"/>
        </w:rPr>
        <w:tab/>
      </w:r>
      <w:r w:rsidR="000C13C6">
        <w:rPr>
          <w:rFonts w:asciiTheme="minorHAnsi" w:hAnsiTheme="minorHAnsi"/>
          <w:sz w:val="22"/>
          <w:szCs w:val="22"/>
          <w:lang w:val="en-US"/>
        </w:rPr>
        <w:tab/>
      </w:r>
      <w:r w:rsidR="000C13C6">
        <w:rPr>
          <w:rFonts w:asciiTheme="minorHAnsi" w:hAnsiTheme="minorHAnsi"/>
          <w:sz w:val="22"/>
          <w:szCs w:val="22"/>
          <w:lang w:val="en-US"/>
        </w:rPr>
        <w:tab/>
        <w:t xml:space="preserve">3. </w:t>
      </w:r>
      <w:r w:rsidR="00462FD1">
        <w:rPr>
          <w:rFonts w:asciiTheme="minorHAnsi" w:hAnsiTheme="minorHAnsi"/>
          <w:sz w:val="22"/>
          <w:szCs w:val="22"/>
          <w:lang w:val="en-US"/>
        </w:rPr>
        <w:t>(8:</w:t>
      </w:r>
      <w:r w:rsidR="002B5D12" w:rsidRPr="00462FD1">
        <w:rPr>
          <w:rFonts w:asciiTheme="minorHAnsi" w:hAnsiTheme="minorHAnsi"/>
          <w:sz w:val="22"/>
          <w:szCs w:val="22"/>
        </w:rPr>
        <w:t>31-39</w:t>
      </w:r>
      <w:r w:rsidR="00462FD1">
        <w:rPr>
          <w:rFonts w:asciiTheme="minorHAnsi" w:hAnsiTheme="minorHAnsi"/>
          <w:sz w:val="22"/>
          <w:szCs w:val="22"/>
          <w:lang w:val="en-US"/>
        </w:rPr>
        <w:t>)</w:t>
      </w:r>
      <w:r w:rsidR="00462FD1">
        <w:rPr>
          <w:rFonts w:asciiTheme="minorHAnsi" w:hAnsiTheme="minorHAnsi"/>
          <w:sz w:val="22"/>
          <w:szCs w:val="22"/>
        </w:rPr>
        <w:t>  God is the judge</w:t>
      </w:r>
      <w:r w:rsidR="00462FD1">
        <w:rPr>
          <w:rFonts w:asciiTheme="minorHAnsi" w:hAnsiTheme="minorHAnsi"/>
          <w:sz w:val="22"/>
          <w:szCs w:val="22"/>
          <w:lang w:val="en-US"/>
        </w:rPr>
        <w:t>,</w:t>
      </w:r>
      <w:r w:rsidR="00462FD1">
        <w:rPr>
          <w:rFonts w:asciiTheme="minorHAnsi" w:hAnsiTheme="minorHAnsi"/>
          <w:sz w:val="22"/>
          <w:szCs w:val="22"/>
        </w:rPr>
        <w:t xml:space="preserve"> not us. Love is the means of connection</w:t>
      </w:r>
      <w:r w:rsidR="00462FD1">
        <w:rPr>
          <w:rFonts w:asciiTheme="minorHAnsi" w:hAnsiTheme="minorHAnsi"/>
          <w:sz w:val="22"/>
          <w:szCs w:val="22"/>
          <w:lang w:val="en-US"/>
        </w:rPr>
        <w:t>,</w:t>
      </w:r>
      <w:r w:rsidR="002B5D12" w:rsidRPr="00462FD1">
        <w:rPr>
          <w:rFonts w:asciiTheme="minorHAnsi" w:hAnsiTheme="minorHAnsi"/>
          <w:sz w:val="22"/>
          <w:szCs w:val="22"/>
        </w:rPr>
        <w:t xml:space="preserve"> not law. </w:t>
      </w:r>
    </w:p>
    <w:p w:rsidR="00A96FDC" w:rsidRPr="000C13C6" w:rsidRDefault="00E72DBE" w:rsidP="00462FD1">
      <w:pPr>
        <w:pStyle w:val="Div"/>
        <w:rPr>
          <w:rFonts w:asciiTheme="minorHAnsi" w:hAnsiTheme="minorHAnsi"/>
          <w:sz w:val="22"/>
          <w:szCs w:val="22"/>
        </w:rPr>
      </w:pPr>
      <w:r w:rsidRPr="00455B37">
        <w:rPr>
          <w:rFonts w:asciiTheme="majorHAnsi" w:hAnsiTheme="majorHAnsi"/>
          <w:b/>
          <w:sz w:val="24"/>
        </w:rPr>
        <w:t xml:space="preserve">Read Romans </w:t>
      </w:r>
      <w:r w:rsidRPr="00455B37">
        <w:rPr>
          <w:rFonts w:asciiTheme="majorHAnsi" w:hAnsiTheme="majorHAnsi"/>
          <w:b/>
          <w:sz w:val="24"/>
          <w:lang w:val="en-US"/>
        </w:rPr>
        <w:t xml:space="preserve">Chapter </w:t>
      </w:r>
      <w:r w:rsidR="002B5D12" w:rsidRPr="00462FD1">
        <w:rPr>
          <w:rFonts w:asciiTheme="majorHAnsi" w:hAnsiTheme="majorHAnsi"/>
          <w:b/>
          <w:sz w:val="24"/>
        </w:rPr>
        <w:t>8</w:t>
      </w:r>
      <w:r w:rsidR="00462FD1">
        <w:rPr>
          <w:rFonts w:asciiTheme="majorHAnsi" w:hAnsiTheme="majorHAnsi"/>
          <w:b/>
          <w:sz w:val="24"/>
          <w:lang w:val="en-US"/>
        </w:rPr>
        <w:t>:</w:t>
      </w:r>
      <w:r w:rsidR="002B5D12" w:rsidRPr="00462FD1">
        <w:rPr>
          <w:rFonts w:asciiTheme="majorHAnsi" w:hAnsiTheme="majorHAnsi"/>
          <w:b/>
          <w:sz w:val="24"/>
        </w:rPr>
        <w:t xml:space="preserve"> </w:t>
      </w:r>
      <w:r w:rsidR="002B5D12" w:rsidRPr="00462FD1">
        <w:rPr>
          <w:rFonts w:asciiTheme="majorHAnsi" w:hAnsiTheme="majorHAnsi"/>
          <w:sz w:val="24"/>
        </w:rPr>
        <w:t xml:space="preserve"> </w:t>
      </w:r>
      <w:r w:rsidR="000C13C6">
        <w:rPr>
          <w:rFonts w:asciiTheme="majorHAnsi" w:hAnsiTheme="majorHAnsi"/>
          <w:sz w:val="24"/>
        </w:rPr>
        <w:t xml:space="preserve">Real Choices </w:t>
      </w:r>
      <w:r w:rsidR="000C13C6">
        <w:rPr>
          <w:rFonts w:asciiTheme="majorHAnsi" w:hAnsiTheme="majorHAnsi"/>
          <w:sz w:val="24"/>
          <w:lang w:val="en-US"/>
        </w:rPr>
        <w:t>f</w:t>
      </w:r>
      <w:r w:rsidR="000C13C6" w:rsidRPr="00462FD1">
        <w:rPr>
          <w:rFonts w:asciiTheme="majorHAnsi" w:hAnsiTheme="majorHAnsi"/>
          <w:sz w:val="24"/>
        </w:rPr>
        <w:t xml:space="preserve">or Real People 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462FD1" w:rsidRPr="00ED49DA" w:rsidRDefault="00462FD1" w:rsidP="00462FD1">
      <w:pPr>
        <w:pStyle w:val="Div"/>
        <w:rPr>
          <w:rFonts w:asciiTheme="minorHAnsi" w:hAnsiTheme="minorHAnsi"/>
          <w:color w:val="365F91" w:themeColor="accent1" w:themeShade="BF"/>
          <w:lang w:val="en-US"/>
        </w:rPr>
      </w:pPr>
      <w:r w:rsidRPr="006C29A3">
        <w:rPr>
          <w:rFonts w:asciiTheme="majorHAnsi" w:hAnsiTheme="majorHAnsi"/>
          <w:b/>
          <w:color w:val="365F91" w:themeColor="accent1" w:themeShade="BF"/>
          <w:sz w:val="24"/>
        </w:rPr>
        <w:t>PART ONE:</w:t>
      </w:r>
      <w:r>
        <w:rPr>
          <w:rFonts w:asciiTheme="majorHAnsi" w:hAnsiTheme="majorHAnsi"/>
          <w:color w:val="365F91" w:themeColor="accent1" w:themeShade="BF"/>
          <w:sz w:val="24"/>
          <w:lang w:val="en-US"/>
        </w:rPr>
        <w:t xml:space="preserve"> </w:t>
      </w:r>
      <w:r w:rsidR="00E72DBE">
        <w:rPr>
          <w:rFonts w:asciiTheme="majorHAnsi" w:hAnsiTheme="majorHAnsi"/>
          <w:color w:val="auto"/>
          <w:sz w:val="24"/>
          <w:lang w:val="en-US"/>
        </w:rPr>
        <w:t>No Law, No Condemnation</w:t>
      </w:r>
      <w:r w:rsidR="00ED49DA">
        <w:rPr>
          <w:rFonts w:asciiTheme="majorHAnsi" w:hAnsiTheme="majorHAnsi"/>
          <w:color w:val="auto"/>
          <w:sz w:val="24"/>
          <w:lang w:val="en-US"/>
        </w:rPr>
        <w:t xml:space="preserve"> (vss. 1-17)</w:t>
      </w:r>
    </w:p>
    <w:p w:rsidR="006C29A3" w:rsidRPr="006C29A3" w:rsidRDefault="006C29A3" w:rsidP="00462FD1">
      <w:pPr>
        <w:pStyle w:val="Div"/>
        <w:rPr>
          <w:rFonts w:asciiTheme="minorHAnsi" w:hAnsiTheme="minorHAnsi"/>
          <w:color w:val="365F91" w:themeColor="accent1" w:themeShade="BF"/>
          <w:lang w:val="en-US"/>
        </w:rPr>
      </w:pPr>
    </w:p>
    <w:p w:rsidR="00A96FDC" w:rsidRPr="00462FD1" w:rsidRDefault="00462FD1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 xml:space="preserve">1.  </w:t>
      </w:r>
      <w:r w:rsidR="002B5D12" w:rsidRPr="00462FD1">
        <w:rPr>
          <w:rFonts w:asciiTheme="minorHAnsi" w:hAnsiTheme="minorHAnsi"/>
          <w:sz w:val="22"/>
          <w:szCs w:val="22"/>
        </w:rPr>
        <w:t xml:space="preserve">Why is there no more condemnation? </w:t>
      </w:r>
      <w:r>
        <w:rPr>
          <w:rFonts w:asciiTheme="minorHAnsi" w:hAnsiTheme="minorHAnsi"/>
          <w:sz w:val="22"/>
          <w:szCs w:val="22"/>
          <w:lang w:val="en-US"/>
        </w:rPr>
        <w:t>(1-2)</w:t>
      </w:r>
    </w:p>
    <w:p w:rsidR="00B41671" w:rsidRDefault="002B5D12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A96FDC" w:rsidRDefault="00B41671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2. </w:t>
      </w:r>
      <w:r w:rsidR="006C29A3">
        <w:rPr>
          <w:rFonts w:asciiTheme="minorHAnsi" w:hAnsiTheme="minorHAnsi"/>
          <w:sz w:val="22"/>
          <w:szCs w:val="22"/>
        </w:rPr>
        <w:t>Wh</w:t>
      </w:r>
      <w:r w:rsidR="006C29A3">
        <w:rPr>
          <w:rFonts w:asciiTheme="minorHAnsi" w:hAnsiTheme="minorHAnsi"/>
          <w:sz w:val="22"/>
          <w:szCs w:val="22"/>
          <w:lang w:val="en-US"/>
        </w:rPr>
        <w:t>at two</w:t>
      </w:r>
      <w:r w:rsidR="002B5D12" w:rsidRPr="00462FD1">
        <w:rPr>
          <w:rFonts w:asciiTheme="minorHAnsi" w:hAnsiTheme="minorHAnsi"/>
          <w:sz w:val="22"/>
          <w:szCs w:val="22"/>
        </w:rPr>
        <w:t xml:space="preserve"> laws are listed in these verses? </w:t>
      </w:r>
      <w:r w:rsidR="002B5268" w:rsidRPr="00462FD1"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(1-2)</w:t>
      </w:r>
      <w:r w:rsidR="002B5268" w:rsidRPr="00462FD1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6C29A3" w:rsidRPr="00B41671" w:rsidRDefault="006C29A3" w:rsidP="00462FD1">
      <w:pPr>
        <w:pStyle w:val="Div"/>
        <w:rPr>
          <w:rFonts w:asciiTheme="minorHAnsi" w:hAnsiTheme="minorHAnsi"/>
          <w:sz w:val="22"/>
          <w:szCs w:val="22"/>
        </w:rPr>
      </w:pPr>
    </w:p>
    <w:p w:rsidR="002B5268" w:rsidRPr="00462FD1" w:rsidRDefault="006C29A3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3. </w:t>
      </w:r>
      <w:r w:rsidR="00132262">
        <w:rPr>
          <w:rFonts w:asciiTheme="minorHAnsi" w:hAnsiTheme="minorHAnsi"/>
          <w:sz w:val="22"/>
          <w:szCs w:val="22"/>
        </w:rPr>
        <w:t>On what basis</w:t>
      </w:r>
      <w:r>
        <w:rPr>
          <w:rFonts w:asciiTheme="minorHAnsi" w:hAnsiTheme="minorHAnsi"/>
          <w:sz w:val="22"/>
          <w:szCs w:val="22"/>
        </w:rPr>
        <w:t xml:space="preserve"> can we </w:t>
      </w:r>
      <w:r w:rsidR="00132262">
        <w:rPr>
          <w:rFonts w:asciiTheme="minorHAnsi" w:hAnsiTheme="minorHAnsi"/>
          <w:sz w:val="22"/>
          <w:szCs w:val="22"/>
          <w:lang w:val="en-US"/>
        </w:rPr>
        <w:t xml:space="preserve">now </w:t>
      </w:r>
      <w:r>
        <w:rPr>
          <w:rFonts w:asciiTheme="minorHAnsi" w:hAnsiTheme="minorHAnsi"/>
          <w:sz w:val="22"/>
          <w:szCs w:val="22"/>
        </w:rPr>
        <w:t>accept that we are</w:t>
      </w:r>
      <w:r w:rsidR="000C13C6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E10A8D">
        <w:rPr>
          <w:rFonts w:asciiTheme="minorHAnsi" w:hAnsiTheme="minorHAnsi"/>
          <w:i/>
          <w:sz w:val="22"/>
          <w:szCs w:val="22"/>
          <w:lang w:val="en-US"/>
        </w:rPr>
        <w:t xml:space="preserve">developing, </w:t>
      </w:r>
      <w:r w:rsidR="00E10A8D">
        <w:rPr>
          <w:rFonts w:asciiTheme="minorHAnsi" w:hAnsiTheme="minorHAnsi"/>
          <w:sz w:val="22"/>
          <w:szCs w:val="22"/>
          <w:lang w:val="en-US"/>
        </w:rPr>
        <w:t>“</w:t>
      </w:r>
      <w:r w:rsidR="00132262">
        <w:rPr>
          <w:rFonts w:asciiTheme="minorHAnsi" w:hAnsiTheme="minorHAnsi"/>
          <w:sz w:val="22"/>
          <w:szCs w:val="22"/>
          <w:lang w:val="en-US"/>
        </w:rPr>
        <w:t>imperfect</w:t>
      </w:r>
      <w:r w:rsidR="00E10A8D">
        <w:rPr>
          <w:rFonts w:asciiTheme="minorHAnsi" w:hAnsiTheme="minorHAnsi"/>
          <w:sz w:val="22"/>
          <w:szCs w:val="22"/>
          <w:lang w:val="en-US"/>
        </w:rPr>
        <w:t>”</w:t>
      </w:r>
      <w:r w:rsidR="00E72DBE">
        <w:rPr>
          <w:rFonts w:asciiTheme="minorHAnsi" w:hAnsiTheme="minorHAnsi"/>
          <w:sz w:val="22"/>
          <w:szCs w:val="22"/>
          <w:lang w:val="en-US"/>
        </w:rPr>
        <w:t xml:space="preserve"> creatures</w:t>
      </w:r>
      <w:r w:rsidR="002B5D12" w:rsidRPr="00462FD1">
        <w:rPr>
          <w:rFonts w:asciiTheme="minorHAnsi" w:hAnsiTheme="minorHAnsi"/>
          <w:sz w:val="22"/>
          <w:szCs w:val="22"/>
        </w:rPr>
        <w:t xml:space="preserve">? </w:t>
      </w:r>
      <w:r w:rsidRPr="00462FD1">
        <w:rPr>
          <w:rFonts w:asciiTheme="minorHAnsi" w:hAnsiTheme="minorHAnsi"/>
          <w:sz w:val="22"/>
          <w:szCs w:val="22"/>
        </w:rPr>
        <w:t>(3-4) 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2B5268" w:rsidRPr="00462FD1" w:rsidRDefault="006C29A3" w:rsidP="006C29A3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4.  </w:t>
      </w:r>
      <w:r w:rsidR="002B5D12" w:rsidRPr="00462FD1">
        <w:rPr>
          <w:rFonts w:asciiTheme="minorHAnsi" w:hAnsiTheme="minorHAnsi"/>
          <w:sz w:val="22"/>
          <w:szCs w:val="22"/>
        </w:rPr>
        <w:t xml:space="preserve">What is the only thing that God condemns? </w:t>
      </w:r>
      <w:r>
        <w:rPr>
          <w:rFonts w:asciiTheme="minorHAnsi" w:hAnsiTheme="minorHAnsi"/>
          <w:sz w:val="22"/>
          <w:szCs w:val="22"/>
          <w:lang w:val="en-US"/>
        </w:rPr>
        <w:t>(3)</w:t>
      </w:r>
      <w:r w:rsidR="002B5268" w:rsidRPr="00462FD1">
        <w:rPr>
          <w:rFonts w:asciiTheme="minorHAnsi" w:hAnsiTheme="minorHAnsi"/>
          <w:sz w:val="22"/>
          <w:szCs w:val="22"/>
          <w:lang w:val="en-US"/>
        </w:rPr>
        <w:t xml:space="preserve">  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A96FDC" w:rsidRPr="006C29A3" w:rsidRDefault="006C29A3" w:rsidP="00462FD1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5</w:t>
      </w:r>
      <w:r w:rsidR="002B5D12" w:rsidRPr="00462FD1">
        <w:rPr>
          <w:rFonts w:asciiTheme="minorHAnsi" w:hAnsiTheme="minorHAnsi"/>
          <w:sz w:val="22"/>
          <w:szCs w:val="22"/>
        </w:rPr>
        <w:t>.  Extra Understanding: </w:t>
      </w:r>
      <w:r>
        <w:rPr>
          <w:rFonts w:asciiTheme="minorHAnsi" w:hAnsiTheme="minorHAnsi"/>
          <w:sz w:val="22"/>
          <w:szCs w:val="22"/>
          <w:lang w:val="en-US"/>
        </w:rPr>
        <w:t xml:space="preserve">What </w:t>
      </w:r>
      <w:r>
        <w:rPr>
          <w:rFonts w:asciiTheme="minorHAnsi" w:hAnsiTheme="minorHAnsi"/>
          <w:sz w:val="22"/>
          <w:szCs w:val="22"/>
        </w:rPr>
        <w:t xml:space="preserve">can you add to your </w:t>
      </w:r>
      <w:r>
        <w:rPr>
          <w:rFonts w:asciiTheme="minorHAnsi" w:hAnsiTheme="minorHAnsi"/>
          <w:sz w:val="22"/>
          <w:szCs w:val="22"/>
          <w:lang w:val="en-US"/>
        </w:rPr>
        <w:t>understanding</w:t>
      </w:r>
      <w:r w:rsidR="002B5D12" w:rsidRPr="00462FD1">
        <w:rPr>
          <w:rFonts w:asciiTheme="minorHAnsi" w:hAnsiTheme="minorHAnsi"/>
          <w:sz w:val="22"/>
          <w:szCs w:val="22"/>
        </w:rPr>
        <w:t xml:space="preserve"> about the word </w:t>
      </w:r>
      <w:r w:rsidRPr="006C29A3">
        <w:rPr>
          <w:rFonts w:asciiTheme="minorHAnsi" w:hAnsiTheme="minorHAnsi"/>
          <w:i/>
          <w:sz w:val="22"/>
          <w:szCs w:val="22"/>
          <w:u w:val="single"/>
          <w:lang w:val="en-US"/>
        </w:rPr>
        <w:t>flesh</w:t>
      </w:r>
      <w:r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2B5D12" w:rsidRPr="00462FD1">
        <w:rPr>
          <w:rFonts w:asciiTheme="minorHAnsi" w:hAnsiTheme="minorHAnsi"/>
          <w:sz w:val="22"/>
          <w:szCs w:val="22"/>
        </w:rPr>
        <w:t xml:space="preserve">from this chapter? </w:t>
      </w:r>
      <w:r w:rsidRPr="00462FD1">
        <w:rPr>
          <w:rFonts w:asciiTheme="minorHAnsi" w:hAnsiTheme="minorHAnsi"/>
          <w:sz w:val="22"/>
          <w:szCs w:val="22"/>
        </w:rPr>
        <w:t>(3-17) </w:t>
      </w:r>
    </w:p>
    <w:p w:rsidR="00CC360A" w:rsidRPr="00462FD1" w:rsidRDefault="00CC360A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A96FDC" w:rsidRPr="000D1D1A" w:rsidRDefault="000D1D1A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6</w:t>
      </w:r>
      <w:r w:rsidR="002B5D12" w:rsidRPr="00462FD1">
        <w:rPr>
          <w:rFonts w:asciiTheme="minorHAnsi" w:hAnsiTheme="minorHAnsi"/>
          <w:sz w:val="22"/>
          <w:szCs w:val="22"/>
        </w:rPr>
        <w:t xml:space="preserve">.  </w:t>
      </w:r>
      <w:r w:rsidRPr="00462FD1">
        <w:rPr>
          <w:rFonts w:asciiTheme="minorHAnsi" w:hAnsiTheme="minorHAnsi"/>
          <w:sz w:val="22"/>
          <w:szCs w:val="22"/>
        </w:rPr>
        <w:t>Between what two options can we now choose?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462FD1">
        <w:rPr>
          <w:rFonts w:asciiTheme="minorHAnsi" w:hAnsiTheme="minorHAnsi"/>
          <w:sz w:val="22"/>
          <w:szCs w:val="22"/>
        </w:rPr>
        <w:t xml:space="preserve"> (5-8) </w:t>
      </w:r>
      <w:r w:rsidR="002B5D12" w:rsidRPr="00462FD1">
        <w:rPr>
          <w:rFonts w:asciiTheme="minorHAnsi" w:hAnsiTheme="minorHAnsi"/>
          <w:sz w:val="22"/>
          <w:szCs w:val="22"/>
        </w:rPr>
        <w:br/>
        <w:t xml:space="preserve">                   </w:t>
      </w:r>
    </w:p>
    <w:p w:rsidR="000D1D1A" w:rsidRDefault="000D1D1A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7</w:t>
      </w:r>
      <w:r w:rsidR="002B5D12" w:rsidRPr="00462FD1">
        <w:rPr>
          <w:rFonts w:asciiTheme="minorHAnsi" w:hAnsiTheme="minorHAnsi"/>
          <w:sz w:val="22"/>
          <w:szCs w:val="22"/>
        </w:rPr>
        <w:t xml:space="preserve">.  </w:t>
      </w:r>
      <w:r>
        <w:rPr>
          <w:rFonts w:asciiTheme="minorHAnsi" w:hAnsiTheme="minorHAnsi"/>
          <w:sz w:val="22"/>
          <w:szCs w:val="22"/>
          <w:lang w:val="en-US"/>
        </w:rPr>
        <w:t xml:space="preserve">What outcomes can we choose? </w:t>
      </w:r>
      <w:r w:rsidR="002B5D12" w:rsidRPr="00462FD1">
        <w:rPr>
          <w:rFonts w:asciiTheme="minorHAnsi" w:hAnsiTheme="minorHAnsi"/>
          <w:sz w:val="22"/>
          <w:szCs w:val="22"/>
        </w:rPr>
        <w:t>(9-</w:t>
      </w:r>
      <w:r>
        <w:rPr>
          <w:rFonts w:asciiTheme="minorHAnsi" w:hAnsiTheme="minorHAnsi"/>
          <w:sz w:val="22"/>
          <w:szCs w:val="22"/>
        </w:rPr>
        <w:t>17)</w:t>
      </w:r>
    </w:p>
    <w:p w:rsidR="008E0466" w:rsidRPr="000D1D1A" w:rsidRDefault="000D1D1A" w:rsidP="000D1D1A">
      <w:pPr>
        <w:pStyle w:val="Div"/>
        <w:spacing w:before="24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ab/>
      </w:r>
    </w:p>
    <w:p w:rsidR="00A96FDC" w:rsidRDefault="000D1D1A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8.  </w:t>
      </w:r>
      <w:r w:rsidR="002B5D12" w:rsidRPr="00462FD1">
        <w:rPr>
          <w:rFonts w:asciiTheme="minorHAnsi" w:hAnsiTheme="minorHAnsi"/>
          <w:sz w:val="22"/>
          <w:szCs w:val="22"/>
        </w:rPr>
        <w:t>What must we be willing to do in order to be free from our slavery</w:t>
      </w:r>
      <w:r>
        <w:rPr>
          <w:rFonts w:asciiTheme="minorHAnsi" w:hAnsiTheme="minorHAnsi"/>
          <w:sz w:val="22"/>
          <w:szCs w:val="22"/>
          <w:lang w:val="en-US"/>
        </w:rPr>
        <w:t xml:space="preserve"> and become heirs</w:t>
      </w:r>
      <w:r w:rsidR="00ED49DA">
        <w:rPr>
          <w:rFonts w:asciiTheme="minorHAnsi" w:hAnsiTheme="minorHAnsi"/>
          <w:sz w:val="22"/>
          <w:szCs w:val="22"/>
          <w:lang w:val="en-US"/>
        </w:rPr>
        <w:t xml:space="preserve"> of God</w:t>
      </w:r>
      <w:r w:rsidR="002B5D12" w:rsidRPr="00462FD1">
        <w:rPr>
          <w:rFonts w:asciiTheme="minorHAnsi" w:hAnsiTheme="minorHAnsi"/>
          <w:sz w:val="22"/>
          <w:szCs w:val="22"/>
        </w:rPr>
        <w:t xml:space="preserve">? </w:t>
      </w:r>
      <w:r>
        <w:rPr>
          <w:rFonts w:asciiTheme="minorHAnsi" w:hAnsiTheme="minorHAnsi"/>
          <w:sz w:val="22"/>
          <w:szCs w:val="22"/>
          <w:lang w:val="en-US"/>
        </w:rPr>
        <w:t>(17)</w:t>
      </w:r>
    </w:p>
    <w:p w:rsidR="00132262" w:rsidRPr="000D1D1A" w:rsidRDefault="00132262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A96FDC" w:rsidRPr="000D1D1A" w:rsidRDefault="002B5D12" w:rsidP="00462FD1">
      <w:pPr>
        <w:pStyle w:val="Div"/>
        <w:rPr>
          <w:rFonts w:asciiTheme="majorHAnsi" w:hAnsiTheme="majorHAnsi"/>
          <w:sz w:val="24"/>
          <w:lang w:val="en-US"/>
        </w:rPr>
      </w:pPr>
      <w:r w:rsidRPr="000D1D1A">
        <w:rPr>
          <w:rFonts w:asciiTheme="majorHAnsi" w:hAnsiTheme="majorHAnsi"/>
          <w:b/>
          <w:color w:val="365F91" w:themeColor="accent1" w:themeShade="BF"/>
          <w:sz w:val="24"/>
        </w:rPr>
        <w:t>PART TWO:</w:t>
      </w:r>
      <w:r w:rsidRPr="000D1D1A">
        <w:rPr>
          <w:rFonts w:asciiTheme="majorHAnsi" w:hAnsiTheme="majorHAnsi"/>
          <w:color w:val="365F91" w:themeColor="accent1" w:themeShade="BF"/>
          <w:sz w:val="24"/>
        </w:rPr>
        <w:t xml:space="preserve">  </w:t>
      </w:r>
      <w:r w:rsidRPr="000D1D1A">
        <w:rPr>
          <w:rFonts w:asciiTheme="majorHAnsi" w:hAnsiTheme="majorHAnsi"/>
          <w:sz w:val="24"/>
        </w:rPr>
        <w:t>W</w:t>
      </w:r>
      <w:r w:rsidR="000D1D1A">
        <w:rPr>
          <w:rFonts w:asciiTheme="majorHAnsi" w:hAnsiTheme="majorHAnsi"/>
          <w:sz w:val="24"/>
          <w:lang w:val="en-US"/>
        </w:rPr>
        <w:t xml:space="preserve">e </w:t>
      </w:r>
      <w:r w:rsidR="000C13C6">
        <w:rPr>
          <w:rFonts w:asciiTheme="majorHAnsi" w:hAnsiTheme="majorHAnsi"/>
          <w:sz w:val="24"/>
          <w:lang w:val="en-US"/>
        </w:rPr>
        <w:t xml:space="preserve">Are Not Alone </w:t>
      </w:r>
      <w:r w:rsidR="00ED49DA">
        <w:rPr>
          <w:rFonts w:asciiTheme="majorHAnsi" w:hAnsiTheme="majorHAnsi"/>
          <w:sz w:val="24"/>
          <w:lang w:val="en-US"/>
        </w:rPr>
        <w:t>(vss. 18-27)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8E0466" w:rsidRPr="00462FD1" w:rsidRDefault="00ED49DA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1</w:t>
      </w:r>
      <w:r w:rsidR="002B5D12" w:rsidRPr="00462FD1">
        <w:rPr>
          <w:rFonts w:asciiTheme="minorHAnsi" w:hAnsiTheme="minorHAnsi"/>
          <w:sz w:val="22"/>
          <w:szCs w:val="22"/>
        </w:rPr>
        <w:t xml:space="preserve">.  </w:t>
      </w:r>
      <w:r>
        <w:rPr>
          <w:rFonts w:asciiTheme="minorHAnsi" w:hAnsiTheme="minorHAnsi"/>
          <w:sz w:val="22"/>
          <w:szCs w:val="22"/>
          <w:lang w:val="en-US"/>
        </w:rPr>
        <w:t xml:space="preserve">Birth is difficult </w:t>
      </w:r>
      <w:r w:rsidR="00E72DBE">
        <w:rPr>
          <w:rFonts w:asciiTheme="minorHAnsi" w:hAnsiTheme="minorHAnsi"/>
          <w:sz w:val="22"/>
          <w:szCs w:val="22"/>
          <w:lang w:val="en-US"/>
        </w:rPr>
        <w:t>and very uncomfortable. As we endure</w:t>
      </w:r>
      <w:r>
        <w:rPr>
          <w:rFonts w:asciiTheme="minorHAnsi" w:hAnsiTheme="minorHAnsi"/>
          <w:sz w:val="22"/>
          <w:szCs w:val="22"/>
          <w:lang w:val="en-US"/>
        </w:rPr>
        <w:t xml:space="preserve"> the process, what is our hope? </w:t>
      </w:r>
      <w:r>
        <w:rPr>
          <w:rFonts w:asciiTheme="minorHAnsi" w:hAnsiTheme="minorHAnsi"/>
          <w:sz w:val="22"/>
          <w:szCs w:val="22"/>
        </w:rPr>
        <w:t>(18</w:t>
      </w:r>
      <w:r>
        <w:rPr>
          <w:rFonts w:asciiTheme="minorHAnsi" w:hAnsiTheme="minorHAnsi"/>
          <w:sz w:val="22"/>
          <w:szCs w:val="22"/>
          <w:lang w:val="en-US"/>
        </w:rPr>
        <w:t xml:space="preserve">) </w:t>
      </w:r>
      <w:r w:rsidR="002B5D12" w:rsidRPr="00462FD1">
        <w:rPr>
          <w:rFonts w:asciiTheme="minorHAnsi" w:hAnsiTheme="minorHAnsi"/>
          <w:sz w:val="22"/>
          <w:szCs w:val="22"/>
        </w:rPr>
        <w:br/>
        <w:t>        </w:t>
      </w:r>
      <w:r w:rsidR="002B5D12" w:rsidRPr="00462FD1"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  <w:lang w:val="en-US"/>
        </w:rPr>
        <w:t>2.</w:t>
      </w:r>
      <w:r w:rsidR="002B5D12" w:rsidRPr="00462FD1">
        <w:rPr>
          <w:rFonts w:asciiTheme="minorHAnsi" w:hAnsiTheme="minorHAnsi"/>
          <w:sz w:val="22"/>
          <w:szCs w:val="22"/>
        </w:rPr>
        <w:t>  </w:t>
      </w:r>
      <w:r w:rsidR="002B5D12" w:rsidRPr="00E72DBE">
        <w:rPr>
          <w:rFonts w:asciiTheme="minorHAnsi" w:hAnsiTheme="minorHAnsi"/>
          <w:sz w:val="22"/>
          <w:szCs w:val="22"/>
          <w:u w:val="single"/>
        </w:rPr>
        <w:t>What</w:t>
      </w:r>
      <w:r w:rsidR="00E72DBE">
        <w:rPr>
          <w:rFonts w:asciiTheme="minorHAnsi" w:hAnsiTheme="minorHAnsi"/>
          <w:sz w:val="22"/>
          <w:szCs w:val="22"/>
        </w:rPr>
        <w:t xml:space="preserve"> </w:t>
      </w:r>
      <w:r w:rsidR="00E72DBE">
        <w:rPr>
          <w:rFonts w:asciiTheme="minorHAnsi" w:hAnsiTheme="minorHAnsi"/>
          <w:sz w:val="22"/>
          <w:szCs w:val="22"/>
          <w:lang w:val="en-US"/>
        </w:rPr>
        <w:t xml:space="preserve">is </w:t>
      </w:r>
      <w:r w:rsidR="00E72DBE">
        <w:rPr>
          <w:rFonts w:asciiTheme="minorHAnsi" w:hAnsiTheme="minorHAnsi"/>
          <w:sz w:val="22"/>
          <w:szCs w:val="22"/>
        </w:rPr>
        <w:t>helping us</w:t>
      </w:r>
      <w:r w:rsidR="00E72DBE">
        <w:rPr>
          <w:rFonts w:asciiTheme="minorHAnsi" w:hAnsiTheme="minorHAnsi"/>
          <w:sz w:val="22"/>
          <w:szCs w:val="22"/>
          <w:lang w:val="en-US"/>
        </w:rPr>
        <w:t xml:space="preserve"> in our birth process to become God’s heirs</w:t>
      </w:r>
      <w:r>
        <w:rPr>
          <w:rFonts w:asciiTheme="minorHAnsi" w:hAnsiTheme="minorHAnsi"/>
          <w:sz w:val="22"/>
          <w:szCs w:val="22"/>
          <w:lang w:val="en-US"/>
        </w:rPr>
        <w:t>?</w:t>
      </w:r>
      <w:r w:rsidR="002B5D12" w:rsidRPr="00462FD1">
        <w:rPr>
          <w:rFonts w:asciiTheme="minorHAnsi" w:hAnsiTheme="minorHAnsi"/>
          <w:sz w:val="22"/>
          <w:szCs w:val="22"/>
        </w:rPr>
        <w:t xml:space="preserve"> </w:t>
      </w:r>
      <w:r w:rsidR="008E0466" w:rsidRPr="00462FD1"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 xml:space="preserve">(19-23)  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A96FDC" w:rsidRDefault="00ED49DA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3.  </w:t>
      </w:r>
      <w:r w:rsidR="002B5D12" w:rsidRPr="00E72DBE">
        <w:rPr>
          <w:rFonts w:asciiTheme="minorHAnsi" w:hAnsiTheme="minorHAnsi"/>
          <w:sz w:val="22"/>
          <w:szCs w:val="22"/>
          <w:u w:val="single"/>
        </w:rPr>
        <w:t>Who</w:t>
      </w:r>
      <w:r w:rsidR="002B5D12" w:rsidRPr="00462FD1">
        <w:rPr>
          <w:rFonts w:asciiTheme="minorHAnsi" w:hAnsiTheme="minorHAnsi"/>
          <w:sz w:val="22"/>
          <w:szCs w:val="22"/>
        </w:rPr>
        <w:t xml:space="preserve"> is also</w:t>
      </w:r>
      <w:r w:rsidR="00E72DBE">
        <w:rPr>
          <w:rFonts w:asciiTheme="minorHAnsi" w:hAnsiTheme="minorHAnsi"/>
          <w:sz w:val="22"/>
          <w:szCs w:val="22"/>
          <w:lang w:val="en-US"/>
        </w:rPr>
        <w:t xml:space="preserve"> helping us in our birth process to become God’s heirs</w:t>
      </w:r>
      <w:r>
        <w:rPr>
          <w:rFonts w:asciiTheme="minorHAnsi" w:hAnsiTheme="minorHAnsi"/>
          <w:sz w:val="22"/>
          <w:szCs w:val="22"/>
          <w:lang w:val="en-US"/>
        </w:rPr>
        <w:t>?</w:t>
      </w:r>
      <w:r>
        <w:rPr>
          <w:rFonts w:asciiTheme="minorHAnsi" w:hAnsiTheme="minorHAnsi"/>
          <w:sz w:val="22"/>
          <w:szCs w:val="22"/>
        </w:rPr>
        <w:t> </w:t>
      </w:r>
      <w:r>
        <w:rPr>
          <w:rFonts w:asciiTheme="minorHAnsi" w:hAnsiTheme="minorHAnsi"/>
          <w:sz w:val="22"/>
          <w:szCs w:val="22"/>
          <w:lang w:val="en-US"/>
        </w:rPr>
        <w:t>(23-26)</w:t>
      </w:r>
      <w:r w:rsidR="002B5D12" w:rsidRPr="00462FD1">
        <w:rPr>
          <w:rFonts w:asciiTheme="minorHAnsi" w:hAnsiTheme="minorHAnsi"/>
          <w:sz w:val="22"/>
          <w:szCs w:val="22"/>
        </w:rPr>
        <w:t xml:space="preserve"> </w:t>
      </w:r>
    </w:p>
    <w:p w:rsidR="00ED49DA" w:rsidRPr="00ED49DA" w:rsidRDefault="00ED49DA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    </w:t>
      </w:r>
    </w:p>
    <w:p w:rsidR="00E72DBE" w:rsidRDefault="002B5D12" w:rsidP="00E31470">
      <w:pPr>
        <w:pStyle w:val="Div"/>
        <w:rPr>
          <w:rFonts w:asciiTheme="majorHAnsi" w:hAnsiTheme="majorHAnsi"/>
          <w:sz w:val="24"/>
          <w:lang w:val="en-US"/>
        </w:rPr>
      </w:pPr>
      <w:r w:rsidRPr="00E31470">
        <w:rPr>
          <w:rFonts w:asciiTheme="majorHAnsi" w:hAnsiTheme="majorHAnsi"/>
          <w:b/>
          <w:color w:val="365F91" w:themeColor="accent1" w:themeShade="BF"/>
          <w:sz w:val="24"/>
        </w:rPr>
        <w:t>PART THREE:</w:t>
      </w:r>
      <w:r w:rsidRPr="00E31470">
        <w:rPr>
          <w:rFonts w:asciiTheme="majorHAnsi" w:hAnsiTheme="majorHAnsi"/>
          <w:color w:val="365F91" w:themeColor="accent1" w:themeShade="BF"/>
          <w:sz w:val="24"/>
        </w:rPr>
        <w:t xml:space="preserve">  </w:t>
      </w:r>
      <w:r w:rsidR="00E31470">
        <w:rPr>
          <w:rFonts w:asciiTheme="majorHAnsi" w:hAnsiTheme="majorHAnsi"/>
          <w:sz w:val="24"/>
          <w:lang w:val="en-US"/>
        </w:rPr>
        <w:t>T</w:t>
      </w:r>
      <w:r w:rsidR="00E31470">
        <w:rPr>
          <w:rFonts w:asciiTheme="majorHAnsi" w:hAnsiTheme="majorHAnsi"/>
          <w:sz w:val="24"/>
        </w:rPr>
        <w:t xml:space="preserve">he </w:t>
      </w:r>
      <w:r w:rsidR="00E31470">
        <w:rPr>
          <w:rFonts w:asciiTheme="majorHAnsi" w:hAnsiTheme="majorHAnsi"/>
          <w:sz w:val="24"/>
          <w:lang w:val="en-US"/>
        </w:rPr>
        <w:t>G</w:t>
      </w:r>
      <w:r w:rsidR="00E31470">
        <w:rPr>
          <w:rFonts w:asciiTheme="majorHAnsi" w:hAnsiTheme="majorHAnsi"/>
          <w:sz w:val="24"/>
        </w:rPr>
        <w:t xml:space="preserve">reat </w:t>
      </w:r>
      <w:r w:rsidR="00E31470">
        <w:rPr>
          <w:rFonts w:asciiTheme="majorHAnsi" w:hAnsiTheme="majorHAnsi"/>
          <w:sz w:val="24"/>
          <w:lang w:val="en-US"/>
        </w:rPr>
        <w:t>I</w:t>
      </w:r>
      <w:r w:rsidR="00E31470">
        <w:rPr>
          <w:rFonts w:asciiTheme="majorHAnsi" w:hAnsiTheme="majorHAnsi"/>
          <w:sz w:val="24"/>
        </w:rPr>
        <w:t xml:space="preserve">nvitation </w:t>
      </w:r>
      <w:r w:rsidR="00E31470" w:rsidRPr="00E31470">
        <w:rPr>
          <w:rFonts w:asciiTheme="majorHAnsi" w:hAnsiTheme="majorHAnsi"/>
          <w:sz w:val="24"/>
        </w:rPr>
        <w:t xml:space="preserve"> </w:t>
      </w:r>
    </w:p>
    <w:p w:rsidR="00E72DBE" w:rsidRDefault="00E72DBE" w:rsidP="00E31470">
      <w:pPr>
        <w:pStyle w:val="Div"/>
        <w:rPr>
          <w:rFonts w:asciiTheme="majorHAnsi" w:hAnsiTheme="majorHAnsi"/>
          <w:sz w:val="24"/>
          <w:lang w:val="en-US"/>
        </w:rPr>
      </w:pPr>
    </w:p>
    <w:p w:rsidR="00E31470" w:rsidRPr="00E72DBE" w:rsidRDefault="00E31470" w:rsidP="00E31470">
      <w:pPr>
        <w:pStyle w:val="Div"/>
        <w:rPr>
          <w:rFonts w:asciiTheme="majorHAnsi" w:hAnsiTheme="majorHAnsi"/>
          <w:sz w:val="24"/>
        </w:rPr>
      </w:pPr>
      <w:r>
        <w:rPr>
          <w:rFonts w:asciiTheme="minorHAnsi" w:hAnsiTheme="minorHAnsi"/>
          <w:sz w:val="22"/>
          <w:szCs w:val="22"/>
          <w:lang w:val="en-US"/>
        </w:rPr>
        <w:lastRenderedPageBreak/>
        <w:t xml:space="preserve">1.  </w:t>
      </w:r>
      <w:r w:rsidR="00E72DBE">
        <w:rPr>
          <w:rFonts w:asciiTheme="minorHAnsi" w:hAnsiTheme="minorHAnsi"/>
          <w:sz w:val="22"/>
          <w:szCs w:val="22"/>
          <w:lang w:val="en-US"/>
        </w:rPr>
        <w:t>U</w:t>
      </w:r>
      <w:r w:rsidR="00E72DBE" w:rsidRPr="00462FD1">
        <w:rPr>
          <w:rFonts w:asciiTheme="minorHAnsi" w:hAnsiTheme="minorHAnsi"/>
          <w:sz w:val="22"/>
          <w:szCs w:val="22"/>
        </w:rPr>
        <w:t xml:space="preserve">p to this point, </w:t>
      </w:r>
      <w:r w:rsidR="00E72DBE">
        <w:rPr>
          <w:rFonts w:asciiTheme="minorHAnsi" w:hAnsiTheme="minorHAnsi"/>
          <w:sz w:val="22"/>
          <w:szCs w:val="22"/>
          <w:lang w:val="en-US"/>
        </w:rPr>
        <w:t xml:space="preserve">does Paul in his letter to the Romans give us any indication that people </w:t>
      </w:r>
      <w:r w:rsidR="000C13C6">
        <w:rPr>
          <w:rFonts w:asciiTheme="minorHAnsi" w:hAnsiTheme="minorHAnsi"/>
          <w:sz w:val="22"/>
          <w:szCs w:val="22"/>
          <w:lang w:val="en-US"/>
        </w:rPr>
        <w:t>have no choice about receiving God’s gifts and responding to His invitation</w:t>
      </w:r>
      <w:r w:rsidR="002B5D12" w:rsidRPr="00462FD1">
        <w:rPr>
          <w:rFonts w:asciiTheme="minorHAnsi" w:hAnsiTheme="minorHAnsi"/>
          <w:sz w:val="22"/>
          <w:szCs w:val="22"/>
        </w:rPr>
        <w:t xml:space="preserve">? </w:t>
      </w:r>
    </w:p>
    <w:p w:rsidR="00E31470" w:rsidRDefault="00E31470" w:rsidP="00E31470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E31470" w:rsidRDefault="00E31470" w:rsidP="00E31470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2.</w:t>
      </w:r>
      <w:r w:rsidR="002B5D12" w:rsidRPr="00462FD1">
        <w:rPr>
          <w:rFonts w:asciiTheme="minorHAnsi" w:hAnsiTheme="minorHAnsi"/>
          <w:sz w:val="22"/>
          <w:szCs w:val="22"/>
        </w:rPr>
        <w:t xml:space="preserve">  </w:t>
      </w:r>
      <w:r w:rsidR="00681FCE" w:rsidRPr="00132262">
        <w:rPr>
          <w:rFonts w:asciiTheme="minorHAnsi" w:hAnsiTheme="minorHAnsi"/>
          <w:i/>
          <w:sz w:val="22"/>
          <w:szCs w:val="22"/>
          <w:lang w:val="en-US"/>
        </w:rPr>
        <w:t xml:space="preserve">In these next verses </w:t>
      </w:r>
      <w:r w:rsidR="002B5D12" w:rsidRPr="00132262">
        <w:rPr>
          <w:rFonts w:asciiTheme="minorHAnsi" w:hAnsiTheme="minorHAnsi"/>
          <w:i/>
          <w:sz w:val="22"/>
          <w:szCs w:val="22"/>
        </w:rPr>
        <w:t>Pa</w:t>
      </w:r>
      <w:r w:rsidRPr="00132262">
        <w:rPr>
          <w:rFonts w:asciiTheme="minorHAnsi" w:hAnsiTheme="minorHAnsi"/>
          <w:i/>
          <w:sz w:val="22"/>
          <w:szCs w:val="22"/>
        </w:rPr>
        <w:t>ul is playing on the prefix</w:t>
      </w:r>
      <w:r w:rsidRPr="00132262">
        <w:rPr>
          <w:rFonts w:asciiTheme="minorHAnsi" w:hAnsiTheme="minorHAnsi"/>
          <w:i/>
          <w:sz w:val="22"/>
          <w:szCs w:val="22"/>
          <w:lang w:val="en-US"/>
        </w:rPr>
        <w:t xml:space="preserve"> that means</w:t>
      </w:r>
      <w:r w:rsidR="002B5D12" w:rsidRPr="00462FD1">
        <w:rPr>
          <w:rFonts w:asciiTheme="minorHAnsi" w:hAnsiTheme="minorHAnsi"/>
          <w:sz w:val="22"/>
          <w:szCs w:val="22"/>
        </w:rPr>
        <w:t xml:space="preserve"> </w:t>
      </w:r>
      <w:r w:rsidRPr="00132262">
        <w:rPr>
          <w:rFonts w:asciiTheme="minorHAnsi" w:hAnsiTheme="minorHAnsi"/>
          <w:b/>
          <w:sz w:val="22"/>
          <w:szCs w:val="22"/>
          <w:lang w:val="en-US"/>
        </w:rPr>
        <w:t>first</w:t>
      </w:r>
      <w:r>
        <w:rPr>
          <w:rFonts w:asciiTheme="minorHAnsi" w:hAnsiTheme="minorHAnsi"/>
          <w:i/>
          <w:sz w:val="22"/>
          <w:szCs w:val="22"/>
          <w:lang w:val="en-US"/>
        </w:rPr>
        <w:t>.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462FD1">
        <w:rPr>
          <w:rFonts w:asciiTheme="minorHAnsi" w:hAnsiTheme="minorHAnsi"/>
          <w:sz w:val="22"/>
          <w:szCs w:val="22"/>
        </w:rPr>
        <w:t xml:space="preserve">(28-30)  </w:t>
      </w:r>
      <w:r w:rsidR="002B5D12" w:rsidRPr="00462FD1">
        <w:rPr>
          <w:rFonts w:asciiTheme="minorHAnsi" w:hAnsiTheme="minorHAnsi"/>
          <w:sz w:val="22"/>
          <w:szCs w:val="22"/>
        </w:rPr>
        <w:br/>
        <w:t xml:space="preserve">            </w:t>
      </w:r>
      <w:r>
        <w:rPr>
          <w:rFonts w:asciiTheme="minorHAnsi" w:hAnsiTheme="minorHAnsi"/>
          <w:sz w:val="22"/>
          <w:szCs w:val="22"/>
          <w:lang w:val="en-US"/>
        </w:rPr>
        <w:t>(</w:t>
      </w:r>
      <w:r w:rsidR="002B5D12" w:rsidRPr="00462FD1">
        <w:rPr>
          <w:rFonts w:asciiTheme="minorHAnsi" w:hAnsiTheme="minorHAnsi"/>
          <w:sz w:val="22"/>
          <w:szCs w:val="22"/>
        </w:rPr>
        <w:t>28</w:t>
      </w:r>
      <w:r>
        <w:rPr>
          <w:rFonts w:asciiTheme="minorHAnsi" w:hAnsiTheme="minorHAnsi"/>
          <w:sz w:val="22"/>
          <w:szCs w:val="22"/>
          <w:lang w:val="en-US"/>
        </w:rPr>
        <w:t>)</w:t>
      </w:r>
      <w:r>
        <w:rPr>
          <w:rFonts w:asciiTheme="minorHAnsi" w:hAnsiTheme="minorHAnsi"/>
          <w:sz w:val="22"/>
          <w:szCs w:val="22"/>
        </w:rPr>
        <w:t xml:space="preserve">  </w:t>
      </w:r>
      <w:r>
        <w:rPr>
          <w:rFonts w:asciiTheme="minorHAnsi" w:hAnsiTheme="minorHAnsi"/>
          <w:i/>
          <w:sz w:val="22"/>
          <w:szCs w:val="22"/>
          <w:lang w:val="en-US"/>
        </w:rPr>
        <w:t xml:space="preserve">first-plan:  </w:t>
      </w:r>
      <w:r>
        <w:rPr>
          <w:rFonts w:asciiTheme="minorHAnsi" w:hAnsiTheme="minorHAnsi"/>
          <w:sz w:val="22"/>
          <w:szCs w:val="22"/>
          <w:lang w:val="en-US"/>
        </w:rPr>
        <w:t xml:space="preserve">often translated as </w:t>
      </w:r>
      <w:r>
        <w:rPr>
          <w:rFonts w:asciiTheme="minorHAnsi" w:hAnsiTheme="minorHAnsi"/>
          <w:i/>
          <w:sz w:val="22"/>
          <w:szCs w:val="22"/>
          <w:lang w:val="en-US"/>
        </w:rPr>
        <w:t>purpose</w:t>
      </w:r>
      <w:r w:rsidR="002B5D12" w:rsidRPr="00462FD1">
        <w:rPr>
          <w:rFonts w:asciiTheme="minorHAnsi" w:hAnsiTheme="minorHAnsi"/>
          <w:sz w:val="22"/>
          <w:szCs w:val="22"/>
        </w:rPr>
        <w:br/>
        <w:t>          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B5D12" w:rsidRPr="00462FD1">
        <w:rPr>
          <w:rFonts w:asciiTheme="minorHAnsi" w:hAnsiTheme="minorHAnsi"/>
          <w:sz w:val="22"/>
          <w:szCs w:val="22"/>
        </w:rPr>
        <w:t> </w:t>
      </w:r>
      <w:r>
        <w:rPr>
          <w:rFonts w:asciiTheme="minorHAnsi" w:hAnsiTheme="minorHAnsi"/>
          <w:sz w:val="22"/>
          <w:szCs w:val="22"/>
          <w:lang w:val="en-US"/>
        </w:rPr>
        <w:t>(</w:t>
      </w:r>
      <w:r>
        <w:rPr>
          <w:rFonts w:asciiTheme="minorHAnsi" w:hAnsiTheme="minorHAnsi"/>
          <w:sz w:val="22"/>
          <w:szCs w:val="22"/>
        </w:rPr>
        <w:t>29</w:t>
      </w:r>
      <w:r>
        <w:rPr>
          <w:rFonts w:asciiTheme="minorHAnsi" w:hAnsiTheme="minorHAnsi"/>
          <w:sz w:val="22"/>
          <w:szCs w:val="22"/>
          <w:lang w:val="en-US"/>
        </w:rPr>
        <w:t>)</w:t>
      </w:r>
      <w:r w:rsidR="002B5D12" w:rsidRPr="00462FD1">
        <w:rPr>
          <w:rFonts w:asciiTheme="minorHAnsi" w:hAnsiTheme="minorHAnsi"/>
          <w:sz w:val="22"/>
          <w:szCs w:val="22"/>
        </w:rPr>
        <w:t xml:space="preserve">  </w:t>
      </w:r>
      <w:r w:rsidR="002B5D12" w:rsidRPr="00E31470">
        <w:rPr>
          <w:rFonts w:asciiTheme="minorHAnsi" w:hAnsiTheme="minorHAnsi"/>
          <w:i/>
          <w:sz w:val="22"/>
          <w:szCs w:val="22"/>
        </w:rPr>
        <w:t>first-knew</w:t>
      </w:r>
      <w:r>
        <w:rPr>
          <w:rFonts w:asciiTheme="minorHAnsi" w:hAnsiTheme="minorHAnsi"/>
          <w:i/>
          <w:sz w:val="22"/>
          <w:szCs w:val="22"/>
          <w:lang w:val="en-US"/>
        </w:rPr>
        <w:t xml:space="preserve">:  </w:t>
      </w:r>
      <w:r>
        <w:rPr>
          <w:rFonts w:asciiTheme="minorHAnsi" w:hAnsiTheme="minorHAnsi"/>
          <w:sz w:val="22"/>
          <w:szCs w:val="22"/>
          <w:lang w:val="en-US"/>
        </w:rPr>
        <w:t xml:space="preserve">often translated as </w:t>
      </w:r>
      <w:r>
        <w:rPr>
          <w:rFonts w:asciiTheme="minorHAnsi" w:hAnsiTheme="minorHAnsi"/>
          <w:i/>
          <w:sz w:val="22"/>
          <w:szCs w:val="22"/>
          <w:lang w:val="en-US"/>
        </w:rPr>
        <w:t>foreknew</w:t>
      </w:r>
      <w:r w:rsidR="002B5D12" w:rsidRPr="00462FD1">
        <w:rPr>
          <w:rFonts w:asciiTheme="minorHAnsi" w:hAnsiTheme="minorHAnsi"/>
          <w:sz w:val="22"/>
          <w:szCs w:val="22"/>
        </w:rPr>
        <w:br/>
        <w:t>            </w:t>
      </w:r>
      <w:r>
        <w:rPr>
          <w:rFonts w:asciiTheme="minorHAnsi" w:hAnsiTheme="minorHAnsi"/>
          <w:sz w:val="22"/>
          <w:szCs w:val="22"/>
          <w:lang w:val="en-US"/>
        </w:rPr>
        <w:t>(29)</w:t>
      </w:r>
      <w:r w:rsidR="002B5D12" w:rsidRPr="00462FD1">
        <w:rPr>
          <w:rFonts w:asciiTheme="minorHAnsi" w:hAnsiTheme="minorHAnsi"/>
          <w:sz w:val="22"/>
          <w:szCs w:val="22"/>
        </w:rPr>
        <w:t xml:space="preserve">  </w:t>
      </w:r>
      <w:r w:rsidR="002B5D12" w:rsidRPr="00E31470">
        <w:rPr>
          <w:rFonts w:asciiTheme="minorHAnsi" w:hAnsiTheme="minorHAnsi"/>
          <w:i/>
          <w:sz w:val="22"/>
          <w:szCs w:val="22"/>
        </w:rPr>
        <w:t>first-separated</w:t>
      </w:r>
      <w:r>
        <w:rPr>
          <w:rFonts w:asciiTheme="minorHAnsi" w:hAnsiTheme="minorHAnsi"/>
          <w:sz w:val="22"/>
          <w:szCs w:val="22"/>
          <w:lang w:val="en-US"/>
        </w:rPr>
        <w:t xml:space="preserve">: 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 xml:space="preserve">often translated as </w:t>
      </w:r>
      <w:r>
        <w:rPr>
          <w:rFonts w:asciiTheme="minorHAnsi" w:hAnsiTheme="minorHAnsi"/>
          <w:i/>
          <w:sz w:val="22"/>
          <w:szCs w:val="22"/>
          <w:lang w:val="en-US"/>
        </w:rPr>
        <w:t>predestinate</w:t>
      </w:r>
      <w:r w:rsidR="002B5D12" w:rsidRPr="00462FD1">
        <w:rPr>
          <w:rFonts w:asciiTheme="minorHAnsi" w:hAnsiTheme="minorHAnsi"/>
          <w:sz w:val="22"/>
          <w:szCs w:val="22"/>
        </w:rPr>
        <w:br/>
        <w:t>            </w:t>
      </w:r>
      <w:r>
        <w:rPr>
          <w:rFonts w:asciiTheme="minorHAnsi" w:hAnsiTheme="minorHAnsi"/>
          <w:sz w:val="22"/>
          <w:szCs w:val="22"/>
          <w:lang w:val="en-US"/>
        </w:rPr>
        <w:t>(29)</w:t>
      </w:r>
      <w:r>
        <w:rPr>
          <w:rFonts w:asciiTheme="minorHAnsi" w:hAnsiTheme="minorHAnsi"/>
          <w:sz w:val="22"/>
          <w:szCs w:val="22"/>
        </w:rPr>
        <w:t> </w:t>
      </w:r>
      <w:r w:rsidR="002B5D12" w:rsidRPr="00462FD1">
        <w:rPr>
          <w:rFonts w:asciiTheme="minorHAnsi" w:hAnsiTheme="minorHAnsi"/>
          <w:sz w:val="22"/>
          <w:szCs w:val="22"/>
        </w:rPr>
        <w:t xml:space="preserve"> </w:t>
      </w:r>
      <w:r w:rsidR="002B5D12" w:rsidRPr="00E31470">
        <w:rPr>
          <w:rFonts w:asciiTheme="minorHAnsi" w:hAnsiTheme="minorHAnsi"/>
          <w:i/>
          <w:sz w:val="22"/>
          <w:szCs w:val="22"/>
        </w:rPr>
        <w:t>first-born</w:t>
      </w:r>
      <w:r>
        <w:rPr>
          <w:rFonts w:asciiTheme="minorHAnsi" w:hAnsiTheme="minorHAnsi"/>
          <w:i/>
          <w:sz w:val="22"/>
          <w:szCs w:val="22"/>
          <w:lang w:val="en-US"/>
        </w:rPr>
        <w:t xml:space="preserve">: </w:t>
      </w:r>
      <w:r>
        <w:rPr>
          <w:rFonts w:asciiTheme="minorHAnsi" w:hAnsiTheme="minorHAnsi"/>
          <w:sz w:val="22"/>
          <w:szCs w:val="22"/>
          <w:lang w:val="en-US"/>
        </w:rPr>
        <w:t xml:space="preserve">translated as </w:t>
      </w:r>
      <w:r>
        <w:rPr>
          <w:rFonts w:asciiTheme="minorHAnsi" w:hAnsiTheme="minorHAnsi"/>
          <w:i/>
          <w:sz w:val="22"/>
          <w:szCs w:val="22"/>
          <w:lang w:val="en-US"/>
        </w:rPr>
        <w:t>first-born</w:t>
      </w:r>
      <w:r w:rsidR="002B5D12" w:rsidRPr="00462FD1">
        <w:rPr>
          <w:rFonts w:asciiTheme="minorHAnsi" w:hAnsiTheme="minorHAnsi"/>
          <w:sz w:val="22"/>
          <w:szCs w:val="22"/>
        </w:rPr>
        <w:t> </w:t>
      </w:r>
    </w:p>
    <w:p w:rsidR="0004795F" w:rsidRDefault="00E31470" w:rsidP="00E31470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681FCE">
        <w:rPr>
          <w:rFonts w:asciiTheme="minorHAnsi" w:hAnsiTheme="minorHAnsi"/>
          <w:i/>
          <w:sz w:val="22"/>
          <w:szCs w:val="22"/>
          <w:lang w:val="en-US"/>
        </w:rPr>
        <w:t>Paul wants us to understand that law did not happen first, but that</w:t>
      </w:r>
      <w:r w:rsidR="00681FCE" w:rsidRPr="00681FCE">
        <w:rPr>
          <w:rFonts w:asciiTheme="minorHAnsi" w:hAnsiTheme="minorHAnsi"/>
          <w:i/>
          <w:sz w:val="22"/>
          <w:szCs w:val="22"/>
          <w:lang w:val="en-US"/>
        </w:rPr>
        <w:t xml:space="preserve"> God was in relationship first</w:t>
      </w:r>
      <w:r w:rsidR="00681FCE">
        <w:rPr>
          <w:rFonts w:asciiTheme="minorHAnsi" w:hAnsiTheme="minorHAnsi"/>
          <w:sz w:val="22"/>
          <w:szCs w:val="22"/>
          <w:lang w:val="en-US"/>
        </w:rPr>
        <w:t xml:space="preserve">. </w:t>
      </w:r>
      <w:r w:rsidR="002B5D12" w:rsidRPr="00462FD1">
        <w:rPr>
          <w:rFonts w:asciiTheme="minorHAnsi" w:hAnsiTheme="minorHAnsi"/>
          <w:sz w:val="22"/>
          <w:szCs w:val="22"/>
        </w:rPr>
        <w:t xml:space="preserve"> </w:t>
      </w:r>
    </w:p>
    <w:p w:rsidR="00A96FDC" w:rsidRPr="00681FCE" w:rsidRDefault="0004795F" w:rsidP="00E31470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What is the prerequisite</w:t>
      </w:r>
      <w:r w:rsidR="00585CC1">
        <w:rPr>
          <w:rFonts w:asciiTheme="minorHAnsi" w:hAnsiTheme="minorHAnsi"/>
          <w:sz w:val="22"/>
          <w:szCs w:val="22"/>
          <w:lang w:val="en-US"/>
        </w:rPr>
        <w:t xml:space="preserve"> (first-requisite)</w:t>
      </w:r>
      <w:r>
        <w:rPr>
          <w:rFonts w:asciiTheme="minorHAnsi" w:hAnsiTheme="minorHAnsi"/>
          <w:sz w:val="22"/>
          <w:szCs w:val="22"/>
          <w:lang w:val="en-US"/>
        </w:rPr>
        <w:t xml:space="preserve"> for being </w:t>
      </w:r>
      <w:r w:rsidRPr="00132262">
        <w:rPr>
          <w:rFonts w:asciiTheme="minorHAnsi" w:hAnsiTheme="minorHAnsi"/>
          <w:sz w:val="22"/>
          <w:szCs w:val="22"/>
          <w:lang w:val="en-US"/>
        </w:rPr>
        <w:t>called or invited</w:t>
      </w:r>
      <w:r>
        <w:rPr>
          <w:rFonts w:asciiTheme="minorHAnsi" w:hAnsiTheme="minorHAnsi"/>
          <w:sz w:val="22"/>
          <w:szCs w:val="22"/>
          <w:lang w:val="en-US"/>
        </w:rPr>
        <w:t xml:space="preserve"> into the </w:t>
      </w:r>
      <w:r>
        <w:rPr>
          <w:rFonts w:asciiTheme="minorHAnsi" w:hAnsiTheme="minorHAnsi"/>
          <w:i/>
          <w:sz w:val="22"/>
          <w:szCs w:val="22"/>
          <w:lang w:val="en-US"/>
        </w:rPr>
        <w:t>first-plan,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132262">
        <w:rPr>
          <w:rFonts w:asciiTheme="minorHAnsi" w:hAnsiTheme="minorHAnsi"/>
          <w:sz w:val="22"/>
          <w:szCs w:val="22"/>
          <w:lang w:val="en-US"/>
        </w:rPr>
        <w:t xml:space="preserve">the </w:t>
      </w:r>
      <w:r>
        <w:rPr>
          <w:rFonts w:asciiTheme="minorHAnsi" w:hAnsiTheme="minorHAnsi"/>
          <w:sz w:val="22"/>
          <w:szCs w:val="22"/>
          <w:lang w:val="en-US"/>
        </w:rPr>
        <w:t>karis relationship with God? (28)</w:t>
      </w:r>
      <w:r w:rsidR="002B5D12" w:rsidRPr="00462FD1">
        <w:rPr>
          <w:rFonts w:asciiTheme="minorHAnsi" w:hAnsiTheme="minorHAnsi"/>
          <w:sz w:val="22"/>
          <w:szCs w:val="22"/>
        </w:rPr>
        <w:t xml:space="preserve">   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681FCE" w:rsidRDefault="00DD3566" w:rsidP="00681FCE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3. </w:t>
      </w:r>
      <w:r w:rsidR="0004795F">
        <w:rPr>
          <w:rFonts w:asciiTheme="minorHAnsi" w:hAnsiTheme="minorHAnsi"/>
          <w:sz w:val="22"/>
          <w:szCs w:val="22"/>
          <w:lang w:val="en-US"/>
        </w:rPr>
        <w:t xml:space="preserve"> How was it tha</w:t>
      </w:r>
      <w:r w:rsidR="00854DA5">
        <w:rPr>
          <w:rFonts w:asciiTheme="minorHAnsi" w:hAnsiTheme="minorHAnsi"/>
          <w:sz w:val="22"/>
          <w:szCs w:val="22"/>
          <w:lang w:val="en-US"/>
        </w:rPr>
        <w:t>t God was already intimate with, or</w:t>
      </w:r>
      <w:r w:rsidR="0004795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4795F">
        <w:rPr>
          <w:rFonts w:asciiTheme="minorHAnsi" w:hAnsiTheme="minorHAnsi"/>
          <w:i/>
          <w:sz w:val="22"/>
          <w:szCs w:val="22"/>
          <w:lang w:val="en-US"/>
        </w:rPr>
        <w:t>first-knew,</w:t>
      </w:r>
      <w:r w:rsidR="0004795F">
        <w:rPr>
          <w:rFonts w:asciiTheme="minorHAnsi" w:hAnsiTheme="minorHAnsi"/>
          <w:sz w:val="22"/>
          <w:szCs w:val="22"/>
          <w:lang w:val="en-US"/>
        </w:rPr>
        <w:t xml:space="preserve"> these people?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4795F">
        <w:rPr>
          <w:rFonts w:asciiTheme="minorHAnsi" w:hAnsiTheme="minorHAnsi"/>
          <w:sz w:val="22"/>
          <w:szCs w:val="22"/>
          <w:lang w:val="en-US"/>
        </w:rPr>
        <w:t>(24-29</w:t>
      </w:r>
      <w:r w:rsidR="00681FCE">
        <w:rPr>
          <w:rFonts w:asciiTheme="minorHAnsi" w:hAnsiTheme="minorHAnsi"/>
          <w:sz w:val="22"/>
          <w:szCs w:val="22"/>
          <w:lang w:val="en-US"/>
        </w:rPr>
        <w:t xml:space="preserve">) </w:t>
      </w:r>
    </w:p>
    <w:p w:rsidR="00854DA5" w:rsidRDefault="00854DA5" w:rsidP="00681FCE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681FCE" w:rsidRDefault="00681FCE" w:rsidP="00681FCE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681FCE" w:rsidRDefault="00681FCE" w:rsidP="00681FCE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4.  </w:t>
      </w:r>
      <w:r w:rsidR="00DD3566">
        <w:rPr>
          <w:rFonts w:asciiTheme="minorHAnsi" w:hAnsiTheme="minorHAnsi"/>
          <w:sz w:val="22"/>
          <w:szCs w:val="22"/>
          <w:lang w:val="en-US"/>
        </w:rPr>
        <w:t xml:space="preserve">What is the </w:t>
      </w:r>
      <w:r w:rsidR="00DD3566">
        <w:rPr>
          <w:rFonts w:asciiTheme="minorHAnsi" w:hAnsiTheme="minorHAnsi"/>
          <w:i/>
          <w:sz w:val="22"/>
          <w:szCs w:val="22"/>
          <w:lang w:val="en-US"/>
        </w:rPr>
        <w:t>good</w:t>
      </w:r>
      <w:r w:rsidR="008F678D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8F678D">
        <w:rPr>
          <w:rFonts w:asciiTheme="minorHAnsi" w:hAnsiTheme="minorHAnsi"/>
          <w:sz w:val="22"/>
          <w:szCs w:val="22"/>
          <w:lang w:val="en-US"/>
        </w:rPr>
        <w:t xml:space="preserve">and how does it relate to the </w:t>
      </w:r>
      <w:r w:rsidR="008F678D">
        <w:rPr>
          <w:rFonts w:asciiTheme="minorHAnsi" w:hAnsiTheme="minorHAnsi"/>
          <w:i/>
          <w:sz w:val="22"/>
          <w:szCs w:val="22"/>
          <w:lang w:val="en-US"/>
        </w:rPr>
        <w:t>first-born</w:t>
      </w:r>
      <w:r w:rsidR="00DD3566">
        <w:rPr>
          <w:rFonts w:asciiTheme="minorHAnsi" w:hAnsiTheme="minorHAnsi"/>
          <w:sz w:val="22"/>
          <w:szCs w:val="22"/>
          <w:lang w:val="en-US"/>
        </w:rPr>
        <w:t>?</w:t>
      </w:r>
      <w:r w:rsidR="002B5D12" w:rsidRPr="00462FD1">
        <w:rPr>
          <w:rFonts w:asciiTheme="minorHAnsi" w:hAnsiTheme="minorHAnsi"/>
          <w:sz w:val="22"/>
          <w:szCs w:val="22"/>
        </w:rPr>
        <w:t> </w:t>
      </w:r>
      <w:r w:rsidR="00DD3566">
        <w:rPr>
          <w:rFonts w:asciiTheme="minorHAnsi" w:hAnsiTheme="minorHAnsi"/>
          <w:sz w:val="22"/>
          <w:szCs w:val="22"/>
          <w:lang w:val="en-US"/>
        </w:rPr>
        <w:t>(28-29)</w:t>
      </w:r>
      <w:r w:rsidR="002B5D12" w:rsidRPr="00462FD1">
        <w:rPr>
          <w:rFonts w:asciiTheme="minorHAnsi" w:hAnsiTheme="minorHAnsi"/>
          <w:sz w:val="22"/>
          <w:szCs w:val="22"/>
        </w:rPr>
        <w:t xml:space="preserve"> </w:t>
      </w:r>
    </w:p>
    <w:p w:rsidR="00854DA5" w:rsidRPr="00854DA5" w:rsidRDefault="00854DA5" w:rsidP="00681FCE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854DA5" w:rsidRDefault="00681FCE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5</w:t>
      </w:r>
      <w:r w:rsidR="00DD3566">
        <w:rPr>
          <w:rFonts w:asciiTheme="minorHAnsi" w:hAnsiTheme="minorHAnsi"/>
          <w:sz w:val="22"/>
          <w:szCs w:val="22"/>
          <w:lang w:val="en-US"/>
        </w:rPr>
        <w:t xml:space="preserve">.  </w:t>
      </w:r>
      <w:r w:rsidR="002B5D12" w:rsidRPr="00462FD1">
        <w:rPr>
          <w:rFonts w:asciiTheme="minorHAnsi" w:hAnsiTheme="minorHAnsi"/>
          <w:sz w:val="22"/>
          <w:szCs w:val="22"/>
        </w:rPr>
        <w:t>What is the outcome for the</w:t>
      </w:r>
      <w:r>
        <w:rPr>
          <w:rFonts w:asciiTheme="minorHAnsi" w:hAnsiTheme="minorHAnsi"/>
          <w:sz w:val="22"/>
          <w:szCs w:val="22"/>
          <w:lang w:val="en-US"/>
        </w:rPr>
        <w:t xml:space="preserve"> now designated</w:t>
      </w:r>
      <w:r w:rsidR="0004795F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04795F">
        <w:rPr>
          <w:rFonts w:asciiTheme="minorHAnsi" w:hAnsiTheme="minorHAnsi"/>
          <w:i/>
          <w:sz w:val="22"/>
          <w:szCs w:val="22"/>
          <w:lang w:val="en-US"/>
        </w:rPr>
        <w:t>first-separated,</w:t>
      </w:r>
      <w:r w:rsidR="002B5D12" w:rsidRPr="00462FD1">
        <w:rPr>
          <w:rFonts w:asciiTheme="minorHAnsi" w:hAnsiTheme="minorHAnsi"/>
          <w:sz w:val="22"/>
          <w:szCs w:val="22"/>
        </w:rPr>
        <w:t xml:space="preserve"> group that responds to God</w:t>
      </w:r>
      <w:r w:rsidR="00DD3566">
        <w:rPr>
          <w:rFonts w:asciiTheme="minorHAnsi" w:hAnsiTheme="minorHAnsi"/>
          <w:sz w:val="22"/>
          <w:szCs w:val="22"/>
          <w:lang w:val="en-US"/>
        </w:rPr>
        <w:t>’s invitation</w:t>
      </w:r>
      <w:r w:rsidR="0004795F">
        <w:rPr>
          <w:rFonts w:asciiTheme="minorHAnsi" w:hAnsiTheme="minorHAnsi"/>
          <w:sz w:val="22"/>
          <w:szCs w:val="22"/>
          <w:lang w:val="en-US"/>
        </w:rPr>
        <w:t xml:space="preserve"> to karis?</w:t>
      </w:r>
      <w:r w:rsidR="00DD3566" w:rsidRPr="00462FD1">
        <w:rPr>
          <w:rFonts w:asciiTheme="minorHAnsi" w:hAnsiTheme="minorHAnsi"/>
          <w:sz w:val="22"/>
          <w:szCs w:val="22"/>
        </w:rPr>
        <w:t xml:space="preserve"> (30)  </w:t>
      </w:r>
    </w:p>
    <w:p w:rsidR="00A96FDC" w:rsidRPr="00462FD1" w:rsidRDefault="00DD3566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> 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   </w:t>
      </w:r>
    </w:p>
    <w:p w:rsidR="00A96FDC" w:rsidRDefault="00DD3566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DD3566">
        <w:rPr>
          <w:rFonts w:asciiTheme="majorHAnsi" w:hAnsiTheme="majorHAnsi"/>
          <w:b/>
          <w:color w:val="365F91" w:themeColor="accent1" w:themeShade="BF"/>
          <w:sz w:val="24"/>
          <w:lang w:val="en-US"/>
        </w:rPr>
        <w:t>PART FOUR:</w:t>
      </w:r>
      <w:r w:rsidR="002B5D12" w:rsidRPr="00DD3566">
        <w:rPr>
          <w:rFonts w:asciiTheme="majorHAnsi" w:hAnsiTheme="majorHAnsi"/>
          <w:color w:val="365F91" w:themeColor="accent1" w:themeShade="BF"/>
          <w:sz w:val="24"/>
        </w:rPr>
        <w:t xml:space="preserve"> </w:t>
      </w:r>
      <w:r>
        <w:rPr>
          <w:rFonts w:asciiTheme="majorHAnsi" w:hAnsiTheme="majorHAnsi"/>
          <w:color w:val="365F91" w:themeColor="accent1" w:themeShade="BF"/>
          <w:sz w:val="24"/>
          <w:lang w:val="en-US"/>
        </w:rPr>
        <w:t xml:space="preserve"> </w:t>
      </w:r>
      <w:r>
        <w:rPr>
          <w:rFonts w:asciiTheme="majorHAnsi" w:hAnsiTheme="majorHAnsi"/>
          <w:sz w:val="24"/>
        </w:rPr>
        <w:t>Back in court. </w:t>
      </w:r>
      <w:r w:rsidR="002B5D12" w:rsidRPr="00DD3566">
        <w:rPr>
          <w:rFonts w:asciiTheme="majorHAnsi" w:hAnsiTheme="majorHAnsi"/>
          <w:sz w:val="24"/>
        </w:rPr>
        <w:t>God is judge and defends His choice</w:t>
      </w:r>
      <w:r>
        <w:rPr>
          <w:rFonts w:asciiTheme="majorHAnsi" w:hAnsiTheme="majorHAnsi"/>
          <w:sz w:val="24"/>
          <w:lang w:val="en-US"/>
        </w:rPr>
        <w:t xml:space="preserve"> of karis</w:t>
      </w:r>
      <w:r w:rsidR="002B5D12" w:rsidRPr="00DD3566">
        <w:rPr>
          <w:rFonts w:asciiTheme="majorHAnsi" w:hAnsiTheme="majorHAnsi"/>
          <w:sz w:val="24"/>
        </w:rPr>
        <w:t>.</w:t>
      </w:r>
      <w:r w:rsidRPr="00DD3566">
        <w:rPr>
          <w:rFonts w:asciiTheme="majorHAnsi" w:hAnsiTheme="majorHAnsi"/>
          <w:sz w:val="24"/>
        </w:rPr>
        <w:t xml:space="preserve"> (</w:t>
      </w:r>
      <w:r>
        <w:rPr>
          <w:rFonts w:asciiTheme="majorHAnsi" w:hAnsiTheme="majorHAnsi"/>
          <w:sz w:val="24"/>
          <w:lang w:val="en-US"/>
        </w:rPr>
        <w:t xml:space="preserve">vss. </w:t>
      </w:r>
      <w:r w:rsidRPr="00DD3566">
        <w:rPr>
          <w:rFonts w:asciiTheme="majorHAnsi" w:hAnsiTheme="majorHAnsi"/>
          <w:sz w:val="24"/>
        </w:rPr>
        <w:t>31-34)</w:t>
      </w:r>
      <w:r w:rsidRPr="00462FD1">
        <w:rPr>
          <w:rFonts w:asciiTheme="minorHAnsi" w:hAnsiTheme="minorHAnsi"/>
          <w:sz w:val="22"/>
          <w:szCs w:val="22"/>
        </w:rPr>
        <w:t> </w:t>
      </w:r>
      <w:r w:rsidR="002B5D12" w:rsidRPr="00462FD1">
        <w:rPr>
          <w:rFonts w:asciiTheme="minorHAnsi" w:hAnsiTheme="minorHAnsi"/>
          <w:sz w:val="22"/>
          <w:szCs w:val="22"/>
        </w:rPr>
        <w:br/>
      </w:r>
      <w:r w:rsidR="002B5D12" w:rsidRPr="00462FD1"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  <w:lang w:val="en-US"/>
        </w:rPr>
        <w:t xml:space="preserve">1.  </w:t>
      </w:r>
      <w:r w:rsidR="002B5D12" w:rsidRPr="00462FD1">
        <w:rPr>
          <w:rFonts w:asciiTheme="minorHAnsi" w:hAnsiTheme="minorHAnsi"/>
          <w:sz w:val="22"/>
          <w:szCs w:val="22"/>
        </w:rPr>
        <w:t>Who do you think would naturally be the ones accus</w:t>
      </w:r>
      <w:r w:rsidR="00854DA5">
        <w:rPr>
          <w:rFonts w:asciiTheme="minorHAnsi" w:hAnsiTheme="minorHAnsi"/>
          <w:sz w:val="22"/>
          <w:szCs w:val="22"/>
        </w:rPr>
        <w:t>ing th</w:t>
      </w:r>
      <w:r w:rsidR="00854DA5">
        <w:rPr>
          <w:rFonts w:asciiTheme="minorHAnsi" w:hAnsiTheme="minorHAnsi"/>
          <w:sz w:val="22"/>
          <w:szCs w:val="22"/>
          <w:lang w:val="en-US"/>
        </w:rPr>
        <w:t>ose</w:t>
      </w:r>
      <w:r w:rsidR="00130ED3">
        <w:rPr>
          <w:rFonts w:asciiTheme="minorHAnsi" w:hAnsiTheme="minorHAnsi"/>
          <w:sz w:val="22"/>
          <w:szCs w:val="22"/>
          <w:lang w:val="en-US"/>
        </w:rPr>
        <w:t xml:space="preserve"> who are now in karis</w:t>
      </w:r>
      <w:r w:rsidR="002B5D12" w:rsidRPr="00462FD1">
        <w:rPr>
          <w:rFonts w:asciiTheme="minorHAnsi" w:hAnsiTheme="minorHAnsi"/>
          <w:sz w:val="22"/>
          <w:szCs w:val="22"/>
        </w:rPr>
        <w:t>?</w:t>
      </w:r>
      <w:r w:rsidR="008F678D">
        <w:rPr>
          <w:rFonts w:asciiTheme="minorHAnsi" w:hAnsiTheme="minorHAnsi"/>
          <w:sz w:val="22"/>
          <w:szCs w:val="22"/>
        </w:rPr>
        <w:t xml:space="preserve"> (3</w:t>
      </w:r>
      <w:r w:rsidR="008F678D">
        <w:rPr>
          <w:rFonts w:asciiTheme="minorHAnsi" w:hAnsiTheme="minorHAnsi"/>
          <w:sz w:val="22"/>
          <w:szCs w:val="22"/>
          <w:lang w:val="en-US"/>
        </w:rPr>
        <w:t>1-34</w:t>
      </w:r>
      <w:r w:rsidRPr="00462FD1">
        <w:rPr>
          <w:rFonts w:asciiTheme="minorHAnsi" w:hAnsiTheme="minorHAnsi"/>
          <w:sz w:val="22"/>
          <w:szCs w:val="22"/>
        </w:rPr>
        <w:t>) </w:t>
      </w:r>
    </w:p>
    <w:p w:rsidR="00854DA5" w:rsidRPr="00854DA5" w:rsidRDefault="00854DA5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8F678D" w:rsidRPr="008F678D" w:rsidRDefault="008F678D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2.  What two gifts invite us into the great karis relationship as heirs of God? (32)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    </w:t>
      </w:r>
    </w:p>
    <w:p w:rsidR="00A96FDC" w:rsidRPr="00681FCE" w:rsidRDefault="008F678D" w:rsidP="00681FCE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3</w:t>
      </w:r>
      <w:r w:rsidR="00681FCE">
        <w:rPr>
          <w:rFonts w:asciiTheme="minorHAnsi" w:hAnsiTheme="minorHAnsi"/>
          <w:sz w:val="22"/>
          <w:szCs w:val="22"/>
        </w:rPr>
        <w:t>. </w:t>
      </w:r>
      <w:r w:rsidR="00854DA5">
        <w:rPr>
          <w:rFonts w:asciiTheme="minorHAnsi" w:hAnsiTheme="minorHAnsi"/>
          <w:sz w:val="22"/>
          <w:szCs w:val="22"/>
          <w:lang w:val="en-US"/>
        </w:rPr>
        <w:t xml:space="preserve"> Which</w:t>
      </w:r>
      <w:r w:rsidR="00132262">
        <w:rPr>
          <w:rFonts w:asciiTheme="minorHAnsi" w:hAnsiTheme="minorHAnsi"/>
          <w:sz w:val="22"/>
          <w:szCs w:val="22"/>
          <w:lang w:val="en-US"/>
        </w:rPr>
        <w:t xml:space="preserve"> situation</w:t>
      </w:r>
      <w:r w:rsidR="00854DA5"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acquit</w:t>
      </w:r>
      <w:r w:rsidR="00854DA5">
        <w:rPr>
          <w:rFonts w:asciiTheme="minorHAnsi" w:hAnsiTheme="minorHAnsi"/>
          <w:sz w:val="22"/>
          <w:szCs w:val="22"/>
          <w:lang w:val="en-US"/>
        </w:rPr>
        <w:t>s</w:t>
      </w:r>
      <w:r>
        <w:rPr>
          <w:rFonts w:asciiTheme="minorHAnsi" w:hAnsiTheme="minorHAnsi"/>
          <w:sz w:val="22"/>
          <w:szCs w:val="22"/>
          <w:lang w:val="en-US"/>
        </w:rPr>
        <w:t xml:space="preserve"> us in this court</w:t>
      </w:r>
      <w:r w:rsidR="00854DA5">
        <w:rPr>
          <w:rFonts w:asciiTheme="minorHAnsi" w:hAnsiTheme="minorHAnsi"/>
          <w:sz w:val="22"/>
          <w:szCs w:val="22"/>
          <w:lang w:val="en-US"/>
        </w:rPr>
        <w:t>:</w:t>
      </w:r>
      <w:r w:rsidR="002B5D12" w:rsidRPr="00462FD1">
        <w:rPr>
          <w:rFonts w:asciiTheme="minorHAnsi" w:hAnsiTheme="minorHAnsi"/>
          <w:sz w:val="22"/>
          <w:szCs w:val="22"/>
        </w:rPr>
        <w:t xml:space="preserve"> </w:t>
      </w:r>
      <w:r w:rsidR="00854DA5">
        <w:rPr>
          <w:rFonts w:asciiTheme="minorHAnsi" w:hAnsiTheme="minorHAnsi"/>
          <w:sz w:val="22"/>
          <w:szCs w:val="22"/>
          <w:lang w:val="en-US"/>
        </w:rPr>
        <w:t xml:space="preserve">karis relationship with God, or living according to our laws? </w:t>
      </w:r>
      <w:r>
        <w:rPr>
          <w:rFonts w:asciiTheme="minorHAnsi" w:hAnsiTheme="minorHAnsi"/>
          <w:sz w:val="22"/>
          <w:szCs w:val="22"/>
          <w:lang w:val="en-US"/>
        </w:rPr>
        <w:t>(33</w:t>
      </w:r>
      <w:r w:rsidR="00681FCE">
        <w:rPr>
          <w:rFonts w:asciiTheme="minorHAnsi" w:hAnsiTheme="minorHAnsi"/>
          <w:sz w:val="22"/>
          <w:szCs w:val="22"/>
          <w:lang w:val="en-US"/>
        </w:rPr>
        <w:t>-39)</w:t>
      </w:r>
    </w:p>
    <w:p w:rsidR="00A96FDC" w:rsidRPr="00462FD1" w:rsidRDefault="002B5D12" w:rsidP="00462FD1">
      <w:pPr>
        <w:pStyle w:val="Div"/>
        <w:rPr>
          <w:rFonts w:asciiTheme="minorHAnsi" w:hAnsiTheme="minorHAnsi"/>
          <w:sz w:val="22"/>
          <w:szCs w:val="22"/>
        </w:rPr>
      </w:pPr>
      <w:r w:rsidRPr="00462FD1">
        <w:rPr>
          <w:rFonts w:asciiTheme="minorHAnsi" w:hAnsiTheme="minorHAnsi"/>
          <w:sz w:val="22"/>
          <w:szCs w:val="22"/>
        </w:rPr>
        <w:t xml:space="preserve">  </w:t>
      </w:r>
    </w:p>
    <w:p w:rsidR="00A96FDC" w:rsidRDefault="00130ED3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4</w:t>
      </w:r>
      <w:r w:rsidR="008E454D">
        <w:rPr>
          <w:rFonts w:asciiTheme="minorHAnsi" w:hAnsiTheme="minorHAnsi"/>
          <w:sz w:val="22"/>
          <w:szCs w:val="22"/>
          <w:lang w:val="en-US"/>
        </w:rPr>
        <w:t xml:space="preserve">.  </w:t>
      </w:r>
      <w:r>
        <w:rPr>
          <w:rFonts w:asciiTheme="minorHAnsi" w:hAnsiTheme="minorHAnsi"/>
          <w:sz w:val="22"/>
          <w:szCs w:val="22"/>
          <w:lang w:val="en-US"/>
        </w:rPr>
        <w:t>Add the</w:t>
      </w:r>
      <w:r w:rsidR="008F678D">
        <w:rPr>
          <w:rFonts w:asciiTheme="minorHAnsi" w:hAnsiTheme="minorHAnsi"/>
          <w:sz w:val="22"/>
          <w:szCs w:val="22"/>
          <w:lang w:val="en-US"/>
        </w:rPr>
        <w:t xml:space="preserve"> items</w:t>
      </w:r>
      <w:r>
        <w:rPr>
          <w:rFonts w:asciiTheme="minorHAnsi" w:hAnsiTheme="minorHAnsi"/>
          <w:sz w:val="22"/>
          <w:szCs w:val="22"/>
          <w:lang w:val="en-US"/>
        </w:rPr>
        <w:t xml:space="preserve"> in this list</w:t>
      </w:r>
      <w:r w:rsidR="008F678D">
        <w:rPr>
          <w:rFonts w:asciiTheme="minorHAnsi" w:hAnsiTheme="minorHAnsi"/>
          <w:sz w:val="22"/>
          <w:szCs w:val="22"/>
          <w:lang w:val="en-US"/>
        </w:rPr>
        <w:t xml:space="preserve"> to your list of</w:t>
      </w:r>
      <w:r w:rsidR="008E454D">
        <w:rPr>
          <w:rFonts w:asciiTheme="minorHAnsi" w:hAnsiTheme="minorHAnsi"/>
          <w:sz w:val="22"/>
          <w:szCs w:val="22"/>
          <w:lang w:val="en-US"/>
        </w:rPr>
        <w:t xml:space="preserve"> Created Things.</w:t>
      </w:r>
      <w:r>
        <w:rPr>
          <w:rFonts w:asciiTheme="minorHAnsi" w:hAnsiTheme="minorHAnsi"/>
          <w:sz w:val="22"/>
          <w:szCs w:val="22"/>
          <w:lang w:val="en-US"/>
        </w:rPr>
        <w:t xml:space="preserve"> Remember that law is a created thing.</w:t>
      </w:r>
      <w:r w:rsidR="008E454D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B5D12" w:rsidRPr="00462FD1">
        <w:rPr>
          <w:rFonts w:asciiTheme="minorHAnsi" w:hAnsiTheme="minorHAnsi"/>
          <w:sz w:val="22"/>
          <w:szCs w:val="22"/>
        </w:rPr>
        <w:t xml:space="preserve">Are any created things capable of separating us from God's love? </w:t>
      </w:r>
      <w:r>
        <w:rPr>
          <w:rFonts w:asciiTheme="minorHAnsi" w:hAnsiTheme="minorHAnsi"/>
          <w:sz w:val="22"/>
          <w:szCs w:val="22"/>
          <w:lang w:val="en-US"/>
        </w:rPr>
        <w:t>(37-39)</w:t>
      </w:r>
    </w:p>
    <w:p w:rsidR="00130ED3" w:rsidRDefault="00130ED3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130ED3" w:rsidRPr="00130ED3" w:rsidRDefault="00130ED3" w:rsidP="00462FD1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A96FDC" w:rsidRPr="00462FD1" w:rsidRDefault="002B5D12" w:rsidP="00462FD1">
      <w:pPr>
        <w:pStyle w:val="Div"/>
        <w:rPr>
          <w:rFonts w:asciiTheme="minorHAnsi" w:hAnsiTheme="minorHAnsi"/>
        </w:rPr>
      </w:pPr>
      <w:r w:rsidRPr="00462FD1">
        <w:rPr>
          <w:rFonts w:asciiTheme="minorHAnsi" w:hAnsiTheme="minorHAnsi"/>
        </w:rPr>
        <w:t xml:space="preserve">     </w:t>
      </w:r>
      <w:bookmarkStart w:id="0" w:name="_GoBack"/>
      <w:bookmarkEnd w:id="0"/>
    </w:p>
    <w:p w:rsidR="00A96FDC" w:rsidRPr="00462FD1" w:rsidRDefault="002B5D12" w:rsidP="00462FD1">
      <w:pPr>
        <w:pStyle w:val="Div"/>
        <w:rPr>
          <w:rFonts w:asciiTheme="minorHAnsi" w:hAnsiTheme="minorHAnsi"/>
        </w:rPr>
      </w:pPr>
      <w:r w:rsidRPr="00462FD1">
        <w:rPr>
          <w:rFonts w:asciiTheme="minorHAnsi" w:hAnsiTheme="minorHAnsi"/>
        </w:rPr>
        <w:t xml:space="preserve">  </w:t>
      </w:r>
    </w:p>
    <w:p w:rsidR="00A96FDC" w:rsidRPr="00462FD1" w:rsidRDefault="002B5D12" w:rsidP="00462FD1">
      <w:pPr>
        <w:pStyle w:val="Div"/>
        <w:rPr>
          <w:rFonts w:asciiTheme="minorHAnsi" w:hAnsiTheme="minorHAnsi"/>
        </w:rPr>
      </w:pPr>
      <w:r w:rsidRPr="00462FD1">
        <w:rPr>
          <w:rFonts w:asciiTheme="minorHAnsi" w:hAnsiTheme="minorHAnsi"/>
        </w:rPr>
        <w:t xml:space="preserve">     </w:t>
      </w:r>
    </w:p>
    <w:p w:rsidR="00A96FDC" w:rsidRPr="00462FD1" w:rsidRDefault="002B5D12">
      <w:pPr>
        <w:pStyle w:val="Div"/>
        <w:spacing w:after="280" w:afterAutospacing="1"/>
        <w:rPr>
          <w:rFonts w:asciiTheme="minorHAnsi" w:hAnsiTheme="minorHAnsi"/>
        </w:rPr>
      </w:pPr>
      <w:r w:rsidRPr="00462FD1">
        <w:rPr>
          <w:rFonts w:asciiTheme="minorHAnsi" w:hAnsiTheme="minorHAnsi"/>
        </w:rPr>
        <w:t xml:space="preserve">  </w:t>
      </w:r>
    </w:p>
    <w:p w:rsidR="00A96FDC" w:rsidRPr="00462FD1" w:rsidRDefault="002B5D12">
      <w:pPr>
        <w:pStyle w:val="Div"/>
        <w:spacing w:after="280" w:afterAutospacing="1"/>
        <w:rPr>
          <w:rFonts w:asciiTheme="minorHAnsi" w:hAnsiTheme="minorHAnsi"/>
        </w:rPr>
      </w:pPr>
      <w:r w:rsidRPr="00462FD1">
        <w:rPr>
          <w:rFonts w:asciiTheme="minorHAnsi" w:hAnsiTheme="minorHAnsi"/>
        </w:rPr>
        <w:t xml:space="preserve">  </w:t>
      </w:r>
    </w:p>
    <w:p w:rsidR="00A96FDC" w:rsidRPr="00462FD1" w:rsidRDefault="002B5D12">
      <w:pPr>
        <w:pStyle w:val="Div"/>
        <w:spacing w:after="280" w:afterAutospacing="1"/>
        <w:rPr>
          <w:rFonts w:asciiTheme="minorHAnsi" w:hAnsiTheme="minorHAnsi"/>
        </w:rPr>
      </w:pPr>
      <w:r w:rsidRPr="00462FD1">
        <w:rPr>
          <w:rFonts w:asciiTheme="minorHAnsi" w:hAnsiTheme="minorHAnsi"/>
        </w:rPr>
        <w:t xml:space="preserve">  </w:t>
      </w:r>
    </w:p>
    <w:p w:rsidR="00A96FDC" w:rsidRDefault="002B5D12">
      <w:pPr>
        <w:pStyle w:val="Div"/>
        <w:spacing w:after="280" w:afterAutospacing="1"/>
      </w:pPr>
      <w:r>
        <w:t xml:space="preserve">     </w:t>
      </w:r>
    </w:p>
    <w:p w:rsidR="00A96FDC" w:rsidRPr="00132262" w:rsidRDefault="00132262">
      <w:pPr>
        <w:pStyle w:val="Div"/>
        <w:spacing w:after="280" w:afterAutospacing="1"/>
        <w:rPr>
          <w:lang w:val="en-US"/>
        </w:rPr>
      </w:pPr>
      <w:r>
        <w:t> </w:t>
      </w:r>
    </w:p>
    <w:p w:rsidR="00A96FDC" w:rsidRDefault="002B5D12">
      <w:pPr>
        <w:pStyle w:val="Div"/>
        <w:spacing w:after="280" w:afterAutospacing="1"/>
      </w:pPr>
      <w:r>
        <w:lastRenderedPageBreak/>
        <w:t xml:space="preserve">  </w:t>
      </w:r>
    </w:p>
    <w:p w:rsidR="00A96FDC" w:rsidRDefault="002B5D12">
      <w:pPr>
        <w:pStyle w:val="Div"/>
        <w:spacing w:after="280" w:afterAutospacing="1"/>
      </w:pPr>
      <w:r>
        <w:t xml:space="preserve">  </w:t>
      </w:r>
    </w:p>
    <w:p w:rsidR="002B5D12" w:rsidRDefault="002B5D12">
      <w:pPr>
        <w:pStyle w:val="Div"/>
        <w:spacing w:after="280" w:afterAutospacing="1"/>
      </w:pPr>
      <w:r>
        <w:t xml:space="preserve">     </w:t>
      </w:r>
    </w:p>
    <w:sectPr w:rsidR="002B5D12" w:rsidSect="00A96FD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46B1" w:rsidRDefault="001C46B1" w:rsidP="00E31470">
      <w:r>
        <w:separator/>
      </w:r>
    </w:p>
  </w:endnote>
  <w:endnote w:type="continuationSeparator" w:id="0">
    <w:p w:rsidR="001C46B1" w:rsidRDefault="001C46B1" w:rsidP="00E314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470" w:rsidRPr="00E31470" w:rsidRDefault="00E31470">
    <w:pPr>
      <w:pStyle w:val="Footer"/>
      <w:rPr>
        <w:lang w:val="en-US"/>
      </w:rPr>
    </w:pPr>
    <w:r w:rsidRPr="00E10A8D">
      <w:rPr>
        <w:lang w:val="en-US"/>
      </w:rPr>
      <w:t>karisfellowships.com</w:t>
    </w:r>
    <w:r w:rsidR="00E10A8D">
      <w:rPr>
        <w:lang w:val="en-US"/>
      </w:rPr>
      <w:tab/>
      <w:t>Rms 8</w:t>
    </w:r>
    <w:r w:rsidR="00E10A8D">
      <w:rPr>
        <w:lang w:val="en-US"/>
      </w:rPr>
      <w:tab/>
      <w:t xml:space="preserve">© 2014 </w:t>
    </w:r>
    <w:r>
      <w:rPr>
        <w:lang w:val="en-US"/>
      </w:rPr>
      <w:t>Nancy Diven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46B1" w:rsidRDefault="001C46B1" w:rsidP="00E31470">
      <w:r>
        <w:separator/>
      </w:r>
    </w:p>
  </w:footnote>
  <w:footnote w:type="continuationSeparator" w:id="0">
    <w:p w:rsidR="001C46B1" w:rsidRDefault="001C46B1" w:rsidP="00E314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470" w:rsidRDefault="00E31470">
    <w:pPr>
      <w:pStyle w:val="Header"/>
    </w:pPr>
    <w:r>
      <w:rPr>
        <w:lang w:val="en-US"/>
      </w:rPr>
      <w:tab/>
    </w:r>
    <w:r>
      <w:rPr>
        <w:lang w:val="en-US"/>
      </w:rPr>
      <w:tab/>
    </w:r>
    <w:sdt>
      <w:sdtPr>
        <w:id w:val="167475595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E43655">
          <w:fldChar w:fldCharType="begin"/>
        </w:r>
        <w:r>
          <w:instrText xml:space="preserve"> PAGE   \* MERGEFORMAT </w:instrText>
        </w:r>
        <w:r w:rsidR="00E43655">
          <w:fldChar w:fldCharType="separate"/>
        </w:r>
        <w:r w:rsidR="00C47A41">
          <w:rPr>
            <w:noProof/>
          </w:rPr>
          <w:t>1</w:t>
        </w:r>
        <w:r w:rsidR="00E43655">
          <w:rPr>
            <w:noProof/>
          </w:rPr>
          <w:fldChar w:fldCharType="end"/>
        </w:r>
      </w:sdtContent>
    </w:sdt>
  </w:p>
  <w:p w:rsidR="00E31470" w:rsidRDefault="00E3147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2360"/>
    <w:rsid w:val="0004795F"/>
    <w:rsid w:val="000C13C6"/>
    <w:rsid w:val="000D1D1A"/>
    <w:rsid w:val="00130ED3"/>
    <w:rsid w:val="00132262"/>
    <w:rsid w:val="001A6A28"/>
    <w:rsid w:val="001C46B1"/>
    <w:rsid w:val="002B5268"/>
    <w:rsid w:val="002B5D12"/>
    <w:rsid w:val="003642FD"/>
    <w:rsid w:val="00462FD1"/>
    <w:rsid w:val="005676AC"/>
    <w:rsid w:val="00585CC1"/>
    <w:rsid w:val="00681FCE"/>
    <w:rsid w:val="006C29A3"/>
    <w:rsid w:val="007963CB"/>
    <w:rsid w:val="00854DA5"/>
    <w:rsid w:val="008E0466"/>
    <w:rsid w:val="008E454D"/>
    <w:rsid w:val="008F678D"/>
    <w:rsid w:val="00A12360"/>
    <w:rsid w:val="00A60D5A"/>
    <w:rsid w:val="00A60E01"/>
    <w:rsid w:val="00A84861"/>
    <w:rsid w:val="00A96FDC"/>
    <w:rsid w:val="00B1468B"/>
    <w:rsid w:val="00B41671"/>
    <w:rsid w:val="00C47A41"/>
    <w:rsid w:val="00CC360A"/>
    <w:rsid w:val="00D80BD7"/>
    <w:rsid w:val="00DD3566"/>
    <w:rsid w:val="00E04FB4"/>
    <w:rsid w:val="00E10A8D"/>
    <w:rsid w:val="00E31470"/>
    <w:rsid w:val="00E33639"/>
    <w:rsid w:val="00E43655"/>
    <w:rsid w:val="00E72DBE"/>
    <w:rsid w:val="00EA0159"/>
    <w:rsid w:val="00ED49DA"/>
    <w:rsid w:val="00F33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A96FDC"/>
  </w:style>
  <w:style w:type="paragraph" w:customStyle="1" w:styleId="Tr">
    <w:name w:val="Tr"/>
    <w:basedOn w:val="Normal"/>
    <w:rsid w:val="00A96FDC"/>
  </w:style>
  <w:style w:type="paragraph" w:customStyle="1" w:styleId="Img">
    <w:name w:val="Img"/>
    <w:basedOn w:val="Normal"/>
    <w:rsid w:val="00A96FDC"/>
  </w:style>
  <w:style w:type="paragraph" w:customStyle="1" w:styleId="Div">
    <w:name w:val="Div"/>
    <w:basedOn w:val="Normal"/>
    <w:rsid w:val="00A96FDC"/>
  </w:style>
  <w:style w:type="paragraph" w:customStyle="1" w:styleId="webkit-indent-blockquote">
    <w:name w:val="webkit-indent-blockquote"/>
    <w:basedOn w:val="Normal"/>
    <w:rsid w:val="00A96FDC"/>
  </w:style>
  <w:style w:type="paragraph" w:customStyle="1" w:styleId="writely-toc-disc">
    <w:name w:val="writely-toc-disc"/>
    <w:basedOn w:val="Normal"/>
    <w:rsid w:val="00A96FDC"/>
  </w:style>
  <w:style w:type="paragraph" w:customStyle="1" w:styleId="Ol">
    <w:name w:val="Ol"/>
    <w:basedOn w:val="Normal"/>
    <w:rsid w:val="00A96FDC"/>
  </w:style>
  <w:style w:type="paragraph" w:customStyle="1" w:styleId="writely-toc-decimal">
    <w:name w:val="writely-toc-decimal"/>
    <w:basedOn w:val="Normal"/>
    <w:rsid w:val="00A96FDC"/>
  </w:style>
  <w:style w:type="paragraph" w:customStyle="1" w:styleId="Option">
    <w:name w:val="Option"/>
    <w:basedOn w:val="Normal"/>
    <w:rsid w:val="00A96FDC"/>
  </w:style>
  <w:style w:type="paragraph" w:customStyle="1" w:styleId="Ul">
    <w:name w:val="Ul"/>
    <w:basedOn w:val="Normal"/>
    <w:rsid w:val="00A96FDC"/>
  </w:style>
  <w:style w:type="paragraph" w:customStyle="1" w:styleId="Select">
    <w:name w:val="Select"/>
    <w:basedOn w:val="Normal"/>
    <w:rsid w:val="00A96FDC"/>
  </w:style>
  <w:style w:type="paragraph" w:customStyle="1" w:styleId="writely-toc-lower-alpha">
    <w:name w:val="writely-toc-lower-alpha"/>
    <w:basedOn w:val="Normal"/>
    <w:rsid w:val="00A96FDC"/>
  </w:style>
  <w:style w:type="paragraph" w:customStyle="1" w:styleId="Blockquote">
    <w:name w:val="Blockquote"/>
    <w:basedOn w:val="Normal"/>
    <w:rsid w:val="00A96FDC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A96FDC"/>
  </w:style>
  <w:style w:type="paragraph" w:customStyle="1" w:styleId="Table">
    <w:name w:val="Table"/>
    <w:basedOn w:val="Normal"/>
    <w:rsid w:val="00A96FDC"/>
  </w:style>
  <w:style w:type="paragraph" w:customStyle="1" w:styleId="Li">
    <w:name w:val="Li"/>
    <w:basedOn w:val="Normal"/>
    <w:rsid w:val="00A96FDC"/>
  </w:style>
  <w:style w:type="paragraph" w:customStyle="1" w:styleId="pb">
    <w:name w:val="pb"/>
    <w:basedOn w:val="Normal"/>
    <w:rsid w:val="00A96FDC"/>
  </w:style>
  <w:style w:type="paragraph" w:customStyle="1" w:styleId="Address">
    <w:name w:val="Address"/>
    <w:basedOn w:val="Normal"/>
    <w:rsid w:val="00A96FDC"/>
  </w:style>
  <w:style w:type="paragraph" w:customStyle="1" w:styleId="Pre">
    <w:name w:val="Pre"/>
    <w:basedOn w:val="Normal"/>
    <w:rsid w:val="00A96FDC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A96FDC"/>
  </w:style>
  <w:style w:type="paragraph" w:customStyle="1" w:styleId="writely-toc-upper-roman">
    <w:name w:val="writely-toc-upper-roman"/>
    <w:basedOn w:val="Normal"/>
    <w:rsid w:val="00A96FDC"/>
  </w:style>
  <w:style w:type="paragraph" w:customStyle="1" w:styleId="writely-toc-none">
    <w:name w:val="writely-toc-none"/>
    <w:basedOn w:val="Normal"/>
    <w:rsid w:val="00A96FDC"/>
  </w:style>
  <w:style w:type="paragraph" w:styleId="Title">
    <w:name w:val="Title"/>
    <w:basedOn w:val="Normal"/>
    <w:next w:val="Normal"/>
    <w:link w:val="TitleChar"/>
    <w:uiPriority w:val="99"/>
    <w:qFormat/>
    <w:rsid w:val="00462FD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462F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314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470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E314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470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E314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A96FDC"/>
  </w:style>
  <w:style w:type="paragraph" w:customStyle="1" w:styleId="Tr">
    <w:name w:val="Tr"/>
    <w:basedOn w:val="Normal"/>
    <w:rsid w:val="00A96FDC"/>
  </w:style>
  <w:style w:type="paragraph" w:customStyle="1" w:styleId="Img">
    <w:name w:val="Img"/>
    <w:basedOn w:val="Normal"/>
    <w:rsid w:val="00A96FDC"/>
  </w:style>
  <w:style w:type="paragraph" w:customStyle="1" w:styleId="Div">
    <w:name w:val="Div"/>
    <w:basedOn w:val="Normal"/>
    <w:rsid w:val="00A96FDC"/>
  </w:style>
  <w:style w:type="paragraph" w:customStyle="1" w:styleId="webkit-indent-blockquote">
    <w:name w:val="webkit-indent-blockquote"/>
    <w:basedOn w:val="Normal"/>
    <w:rsid w:val="00A96FDC"/>
  </w:style>
  <w:style w:type="paragraph" w:customStyle="1" w:styleId="writely-toc-disc">
    <w:name w:val="writely-toc-disc"/>
    <w:basedOn w:val="Normal"/>
    <w:rsid w:val="00A96FDC"/>
  </w:style>
  <w:style w:type="paragraph" w:customStyle="1" w:styleId="Ol">
    <w:name w:val="Ol"/>
    <w:basedOn w:val="Normal"/>
    <w:rsid w:val="00A96FDC"/>
  </w:style>
  <w:style w:type="paragraph" w:customStyle="1" w:styleId="writely-toc-decimal">
    <w:name w:val="writely-toc-decimal"/>
    <w:basedOn w:val="Normal"/>
    <w:rsid w:val="00A96FDC"/>
  </w:style>
  <w:style w:type="paragraph" w:customStyle="1" w:styleId="Option">
    <w:name w:val="Option"/>
    <w:basedOn w:val="Normal"/>
    <w:rsid w:val="00A96FDC"/>
  </w:style>
  <w:style w:type="paragraph" w:customStyle="1" w:styleId="Ul">
    <w:name w:val="Ul"/>
    <w:basedOn w:val="Normal"/>
    <w:rsid w:val="00A96FDC"/>
  </w:style>
  <w:style w:type="paragraph" w:customStyle="1" w:styleId="Select">
    <w:name w:val="Select"/>
    <w:basedOn w:val="Normal"/>
    <w:rsid w:val="00A96FDC"/>
  </w:style>
  <w:style w:type="paragraph" w:customStyle="1" w:styleId="writely-toc-lower-alpha">
    <w:name w:val="writely-toc-lower-alpha"/>
    <w:basedOn w:val="Normal"/>
    <w:rsid w:val="00A96FDC"/>
  </w:style>
  <w:style w:type="paragraph" w:customStyle="1" w:styleId="Blockquote">
    <w:name w:val="Blockquote"/>
    <w:basedOn w:val="Normal"/>
    <w:rsid w:val="00A96FDC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A96FDC"/>
  </w:style>
  <w:style w:type="paragraph" w:customStyle="1" w:styleId="Table">
    <w:name w:val="Table"/>
    <w:basedOn w:val="Normal"/>
    <w:rsid w:val="00A96FDC"/>
  </w:style>
  <w:style w:type="paragraph" w:customStyle="1" w:styleId="Li">
    <w:name w:val="Li"/>
    <w:basedOn w:val="Normal"/>
    <w:rsid w:val="00A96FDC"/>
  </w:style>
  <w:style w:type="paragraph" w:customStyle="1" w:styleId="pb">
    <w:name w:val="pb"/>
    <w:basedOn w:val="Normal"/>
    <w:rsid w:val="00A96FDC"/>
  </w:style>
  <w:style w:type="paragraph" w:customStyle="1" w:styleId="Address">
    <w:name w:val="Address"/>
    <w:basedOn w:val="Normal"/>
    <w:rsid w:val="00A96FDC"/>
  </w:style>
  <w:style w:type="paragraph" w:customStyle="1" w:styleId="Pre">
    <w:name w:val="Pre"/>
    <w:basedOn w:val="Normal"/>
    <w:rsid w:val="00A96FDC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A96FDC"/>
  </w:style>
  <w:style w:type="paragraph" w:customStyle="1" w:styleId="writely-toc-upper-roman">
    <w:name w:val="writely-toc-upper-roman"/>
    <w:basedOn w:val="Normal"/>
    <w:rsid w:val="00A96FDC"/>
  </w:style>
  <w:style w:type="paragraph" w:customStyle="1" w:styleId="writely-toc-none">
    <w:name w:val="writely-toc-none"/>
    <w:basedOn w:val="Normal"/>
    <w:rsid w:val="00A96FDC"/>
  </w:style>
  <w:style w:type="paragraph" w:styleId="Title">
    <w:name w:val="Title"/>
    <w:basedOn w:val="Normal"/>
    <w:next w:val="Normal"/>
    <w:link w:val="TitleChar"/>
    <w:uiPriority w:val="99"/>
    <w:qFormat/>
    <w:rsid w:val="00462FD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462F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314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470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E314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470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E314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 Chap. study guide Spr. 2010</vt:lpstr>
    </vt:vector>
  </TitlesOfParts>
  <Company>Toshiba</Company>
  <LinksUpToDate>false</LinksUpToDate>
  <CharactersWithSpaces>3087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Chap. study guide Spr. 2010</dc:title>
  <dc:creator>Nancy</dc:creator>
  <cp:lastModifiedBy>Alison</cp:lastModifiedBy>
  <cp:revision>14</cp:revision>
  <cp:lastPrinted>2011-04-21T15:52:00Z</cp:lastPrinted>
  <dcterms:created xsi:type="dcterms:W3CDTF">2013-09-06T20:45:00Z</dcterms:created>
  <dcterms:modified xsi:type="dcterms:W3CDTF">2015-10-29T18:39:00Z</dcterms:modified>
</cp:coreProperties>
</file>