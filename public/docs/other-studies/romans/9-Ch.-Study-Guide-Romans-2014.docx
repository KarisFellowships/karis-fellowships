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56C" w:rsidRPr="00455B37" w:rsidRDefault="00AF0B05" w:rsidP="00272CB8">
      <w:pPr>
        <w:pStyle w:val="Title"/>
        <w:spacing w:after="0"/>
      </w:pPr>
      <w:r>
        <w:t>K</w:t>
      </w:r>
      <w:proofErr w:type="spellStart"/>
      <w:r>
        <w:rPr>
          <w:lang w:val="en-US"/>
        </w:rPr>
        <w:t>aris</w:t>
      </w:r>
      <w:proofErr w:type="spellEnd"/>
      <w:r w:rsidR="009B256C" w:rsidRPr="00455B37">
        <w:t xml:space="preserve"> Fellowships </w:t>
      </w:r>
      <w:r w:rsidR="009B256C" w:rsidRPr="00AA2E25">
        <w:t>Study</w:t>
      </w:r>
      <w:r w:rsidR="009B256C" w:rsidRPr="00455B37">
        <w:t xml:space="preserve"> Guide</w:t>
      </w:r>
    </w:p>
    <w:p w:rsidR="009B256C" w:rsidRPr="00FA62A5" w:rsidRDefault="00FA62A5" w:rsidP="00906307">
      <w:pPr>
        <w:pStyle w:val="Title"/>
        <w:spacing w:after="0"/>
        <w:rPr>
          <w:lang w:val="en-US"/>
        </w:rPr>
      </w:pPr>
      <w:r>
        <w:rPr>
          <w:lang w:val="en-US"/>
        </w:rPr>
        <w:t xml:space="preserve">Ch. 9: </w:t>
      </w:r>
      <w:r w:rsidR="002F2EA3" w:rsidRPr="003853CF">
        <w:rPr>
          <w:i/>
          <w:lang w:val="en-US"/>
        </w:rPr>
        <w:t>Precedents for God’s Choice</w:t>
      </w:r>
    </w:p>
    <w:p w:rsidR="00272CB8" w:rsidRDefault="00272CB8" w:rsidP="00272CB8">
      <w:pPr>
        <w:rPr>
          <w:rFonts w:asciiTheme="majorHAnsi" w:hAnsiTheme="majorHAnsi"/>
          <w:b/>
          <w:color w:val="365F91" w:themeColor="accent1" w:themeShade="BF"/>
          <w:sz w:val="28"/>
          <w:szCs w:val="28"/>
          <w:lang w:val="en-US"/>
        </w:rPr>
      </w:pPr>
    </w:p>
    <w:p w:rsidR="00F51B57" w:rsidRDefault="00166C6F" w:rsidP="00272CB8">
      <w:pPr>
        <w:rPr>
          <w:rFonts w:asciiTheme="minorHAnsi" w:hAnsiTheme="minorHAnsi"/>
          <w:sz w:val="22"/>
          <w:szCs w:val="22"/>
          <w:lang w:val="en-US"/>
        </w:rPr>
      </w:pPr>
      <w:r w:rsidRPr="002F2EA3">
        <w:rPr>
          <w:rFonts w:asciiTheme="majorHAnsi" w:hAnsiTheme="majorHAnsi"/>
          <w:b/>
          <w:color w:val="365F91" w:themeColor="accent1" w:themeShade="BF"/>
          <w:sz w:val="28"/>
          <w:szCs w:val="28"/>
        </w:rPr>
        <w:t>General outline:</w:t>
      </w:r>
      <w:r w:rsidR="00F51B57">
        <w:rPr>
          <w:rFonts w:asciiTheme="minorHAnsi" w:hAnsiTheme="minorHAnsi"/>
          <w:color w:val="365F91" w:themeColor="accent1" w:themeShade="BF"/>
        </w:rPr>
        <w:t xml:space="preserve"> </w:t>
      </w:r>
      <w:r w:rsidRPr="009B256C">
        <w:rPr>
          <w:rFonts w:asciiTheme="minorHAnsi" w:hAnsiTheme="minorHAnsi"/>
        </w:rPr>
        <w:t> </w:t>
      </w:r>
      <w:r w:rsidR="00996F62">
        <w:rPr>
          <w:rFonts w:asciiTheme="minorHAnsi" w:hAnsiTheme="minorHAnsi"/>
          <w:lang w:val="en-US"/>
        </w:rPr>
        <w:t>“</w:t>
      </w:r>
      <w:r w:rsidR="00996F62">
        <w:rPr>
          <w:rFonts w:asciiTheme="majorHAnsi" w:hAnsiTheme="majorHAnsi"/>
          <w:sz w:val="24"/>
          <w:lang w:val="en-US"/>
        </w:rPr>
        <w:t>It’s Not Fair!”</w:t>
      </w:r>
      <w:r w:rsidRPr="009B256C">
        <w:rPr>
          <w:rFonts w:asciiTheme="minorHAnsi" w:hAnsiTheme="minorHAnsi"/>
        </w:rPr>
        <w:t>  </w:t>
      </w:r>
      <w:r w:rsidRPr="009B256C">
        <w:rPr>
          <w:rFonts w:asciiTheme="minorHAnsi" w:hAnsiTheme="minorHAnsi"/>
        </w:rPr>
        <w:br/>
        <w:t>       </w:t>
      </w:r>
      <w:r w:rsidR="009B256C" w:rsidRPr="002F2EA3">
        <w:rPr>
          <w:rFonts w:asciiTheme="minorHAnsi" w:hAnsiTheme="minorHAnsi"/>
          <w:sz w:val="22"/>
          <w:szCs w:val="22"/>
          <w:lang w:val="en-US"/>
        </w:rPr>
        <w:tab/>
      </w:r>
      <w:r w:rsidRPr="002F2EA3">
        <w:rPr>
          <w:rFonts w:asciiTheme="minorHAnsi" w:hAnsiTheme="minorHAnsi"/>
          <w:sz w:val="22"/>
          <w:szCs w:val="22"/>
        </w:rPr>
        <w:t xml:space="preserve"> 1.  (</w:t>
      </w:r>
      <w:r w:rsidR="002F2EA3" w:rsidRPr="002F2EA3">
        <w:rPr>
          <w:rFonts w:asciiTheme="minorHAnsi" w:hAnsiTheme="minorHAnsi"/>
          <w:sz w:val="22"/>
          <w:szCs w:val="22"/>
          <w:lang w:val="en-US"/>
        </w:rPr>
        <w:t>9</w:t>
      </w:r>
      <w:r w:rsidR="002F2EA3">
        <w:rPr>
          <w:rFonts w:asciiTheme="minorHAnsi" w:hAnsiTheme="minorHAnsi"/>
          <w:sz w:val="22"/>
          <w:szCs w:val="22"/>
          <w:lang w:val="en-US"/>
        </w:rPr>
        <w:t>:</w:t>
      </w:r>
      <w:r w:rsidR="002F2EA3" w:rsidRPr="002F2EA3">
        <w:rPr>
          <w:rFonts w:asciiTheme="minorHAnsi" w:hAnsiTheme="minorHAnsi"/>
          <w:sz w:val="22"/>
          <w:szCs w:val="22"/>
          <w:lang w:val="en-US"/>
        </w:rPr>
        <w:t>1-</w:t>
      </w:r>
      <w:r w:rsidR="00F51B57">
        <w:rPr>
          <w:rFonts w:asciiTheme="minorHAnsi" w:hAnsiTheme="minorHAnsi"/>
          <w:sz w:val="22"/>
          <w:szCs w:val="22"/>
          <w:lang w:val="en-US"/>
        </w:rPr>
        <w:t>5) Paul’s lament for lost honor and potential</w:t>
      </w:r>
    </w:p>
    <w:p w:rsidR="00F068E5" w:rsidRDefault="00F51B57" w:rsidP="00272CB8">
      <w:pPr>
        <w:ind w:firstLine="720"/>
        <w:rPr>
          <w:rFonts w:asciiTheme="minorHAnsi" w:hAnsiTheme="minorHAnsi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2.  (9:6-</w:t>
      </w:r>
      <w:r w:rsidR="002F2EA3" w:rsidRPr="002F2EA3">
        <w:rPr>
          <w:rFonts w:asciiTheme="minorHAnsi" w:hAnsiTheme="minorHAnsi"/>
          <w:sz w:val="22"/>
          <w:szCs w:val="22"/>
          <w:lang w:val="en-US"/>
        </w:rPr>
        <w:t>13)</w:t>
      </w:r>
      <w:r w:rsidR="00166C6F" w:rsidRPr="009B256C">
        <w:rPr>
          <w:rFonts w:asciiTheme="minorHAnsi" w:hAnsiTheme="minorHAnsi"/>
        </w:rPr>
        <w:t> </w:t>
      </w:r>
      <w:proofErr w:type="gramStart"/>
      <w:r w:rsidR="002F2EA3">
        <w:rPr>
          <w:rFonts w:asciiTheme="minorHAnsi" w:hAnsiTheme="minorHAnsi"/>
          <w:sz w:val="22"/>
          <w:szCs w:val="22"/>
        </w:rPr>
        <w:t>The</w:t>
      </w:r>
      <w:proofErr w:type="gramEnd"/>
      <w:r w:rsidR="002F2EA3">
        <w:rPr>
          <w:rFonts w:asciiTheme="minorHAnsi" w:hAnsiTheme="minorHAnsi"/>
          <w:sz w:val="22"/>
          <w:szCs w:val="22"/>
        </w:rPr>
        <w:t xml:space="preserve"> basis of God's choice</w:t>
      </w:r>
      <w:r w:rsidR="002F2EA3">
        <w:rPr>
          <w:rFonts w:asciiTheme="minorHAnsi" w:hAnsiTheme="minorHAnsi"/>
          <w:sz w:val="22"/>
          <w:szCs w:val="22"/>
        </w:rPr>
        <w:br/>
        <w:t xml:space="preserve">    </w:t>
      </w:r>
      <w:r w:rsidR="002F2EA3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 xml:space="preserve"> 3</w:t>
      </w:r>
      <w:r w:rsidR="002F2EA3">
        <w:rPr>
          <w:rFonts w:asciiTheme="minorHAnsi" w:hAnsiTheme="minorHAnsi"/>
          <w:sz w:val="22"/>
          <w:szCs w:val="22"/>
          <w:lang w:val="en-US"/>
        </w:rPr>
        <w:t>.  (9:</w:t>
      </w:r>
      <w:r w:rsidR="002F2EA3" w:rsidRPr="002F2EA3">
        <w:rPr>
          <w:rFonts w:asciiTheme="minorHAnsi" w:hAnsiTheme="minorHAnsi"/>
          <w:sz w:val="22"/>
          <w:szCs w:val="22"/>
        </w:rPr>
        <w:t>14-29</w:t>
      </w:r>
      <w:r w:rsidR="002F2EA3">
        <w:rPr>
          <w:rFonts w:asciiTheme="minorHAnsi" w:hAnsiTheme="minorHAnsi"/>
          <w:sz w:val="22"/>
          <w:szCs w:val="22"/>
          <w:lang w:val="en-US"/>
        </w:rPr>
        <w:t>)</w:t>
      </w:r>
      <w:r w:rsidR="002F2EA3">
        <w:rPr>
          <w:rFonts w:asciiTheme="minorHAnsi" w:hAnsiTheme="minorHAnsi"/>
          <w:sz w:val="22"/>
          <w:szCs w:val="22"/>
        </w:rPr>
        <w:t> </w:t>
      </w:r>
      <w:r>
        <w:rPr>
          <w:rFonts w:asciiTheme="minorHAnsi" w:hAnsiTheme="minorHAnsi"/>
          <w:sz w:val="22"/>
          <w:szCs w:val="22"/>
        </w:rPr>
        <w:t xml:space="preserve">Position, talent, </w:t>
      </w:r>
      <w:r w:rsidR="00234A02">
        <w:rPr>
          <w:rFonts w:asciiTheme="minorHAnsi" w:hAnsiTheme="minorHAnsi"/>
          <w:sz w:val="22"/>
          <w:szCs w:val="22"/>
          <w:lang w:val="en-US"/>
        </w:rPr>
        <w:t xml:space="preserve">wishes, or </w:t>
      </w:r>
      <w:r>
        <w:rPr>
          <w:rFonts w:asciiTheme="minorHAnsi" w:hAnsiTheme="minorHAnsi"/>
          <w:sz w:val="22"/>
          <w:szCs w:val="22"/>
          <w:lang w:val="en-US"/>
        </w:rPr>
        <w:t>skill</w:t>
      </w:r>
      <w:r w:rsidR="002F2EA3">
        <w:rPr>
          <w:rFonts w:asciiTheme="minorHAnsi" w:hAnsiTheme="minorHAnsi"/>
          <w:sz w:val="22"/>
          <w:szCs w:val="22"/>
        </w:rPr>
        <w:t xml:space="preserve"> is not the basis</w:t>
      </w:r>
      <w:r w:rsidR="002F2EA3">
        <w:rPr>
          <w:rFonts w:asciiTheme="minorHAnsi" w:hAnsiTheme="minorHAnsi"/>
          <w:sz w:val="22"/>
          <w:szCs w:val="22"/>
        </w:rPr>
        <w:br/>
        <w:t xml:space="preserve">    </w:t>
      </w:r>
      <w:r w:rsidR="002F2EA3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 xml:space="preserve"> 4</w:t>
      </w:r>
      <w:r w:rsidR="002F2EA3">
        <w:rPr>
          <w:rFonts w:asciiTheme="minorHAnsi" w:hAnsiTheme="minorHAnsi"/>
          <w:sz w:val="22"/>
          <w:szCs w:val="22"/>
          <w:lang w:val="en-US"/>
        </w:rPr>
        <w:t>.  (9:</w:t>
      </w:r>
      <w:r w:rsidR="002F2EA3" w:rsidRPr="002F2EA3">
        <w:rPr>
          <w:rFonts w:asciiTheme="minorHAnsi" w:hAnsiTheme="minorHAnsi"/>
          <w:sz w:val="22"/>
          <w:szCs w:val="22"/>
        </w:rPr>
        <w:t>30-33</w:t>
      </w:r>
      <w:r w:rsidR="002F2EA3">
        <w:rPr>
          <w:rFonts w:asciiTheme="minorHAnsi" w:hAnsiTheme="minorHAnsi"/>
          <w:sz w:val="22"/>
          <w:szCs w:val="22"/>
          <w:lang w:val="en-US"/>
        </w:rPr>
        <w:t>)</w:t>
      </w:r>
      <w:r w:rsidR="003853CF">
        <w:rPr>
          <w:rFonts w:asciiTheme="minorHAnsi" w:hAnsiTheme="minorHAnsi"/>
          <w:sz w:val="22"/>
          <w:szCs w:val="22"/>
        </w:rPr>
        <w:t> </w:t>
      </w:r>
      <w:proofErr w:type="gramStart"/>
      <w:r w:rsidR="002F2EA3" w:rsidRPr="002F2EA3">
        <w:rPr>
          <w:rFonts w:asciiTheme="minorHAnsi" w:hAnsiTheme="minorHAnsi"/>
          <w:sz w:val="22"/>
          <w:szCs w:val="22"/>
        </w:rPr>
        <w:t>What</w:t>
      </w:r>
      <w:proofErr w:type="gramEnd"/>
      <w:r w:rsidR="002F2EA3" w:rsidRPr="002F2EA3">
        <w:rPr>
          <w:rFonts w:asciiTheme="minorHAnsi" w:hAnsiTheme="minorHAnsi"/>
          <w:sz w:val="22"/>
          <w:szCs w:val="22"/>
        </w:rPr>
        <w:t xml:space="preserve"> is not fair according to our legal sy</w:t>
      </w:r>
      <w:r w:rsidR="002F2EA3">
        <w:rPr>
          <w:rFonts w:asciiTheme="minorHAnsi" w:hAnsiTheme="minorHAnsi"/>
          <w:sz w:val="22"/>
          <w:szCs w:val="22"/>
        </w:rPr>
        <w:t xml:space="preserve">stems is fair according to </w:t>
      </w:r>
      <w:r w:rsidR="002F2EA3">
        <w:rPr>
          <w:rFonts w:asciiTheme="minorHAnsi" w:hAnsiTheme="minorHAnsi"/>
          <w:sz w:val="22"/>
          <w:szCs w:val="22"/>
          <w:lang w:val="en-US"/>
        </w:rPr>
        <w:t>trustworthiness,</w:t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="002F2EA3">
        <w:rPr>
          <w:rFonts w:asciiTheme="minorHAnsi" w:hAnsiTheme="minorHAnsi"/>
          <w:sz w:val="22"/>
          <w:szCs w:val="22"/>
          <w:lang w:val="en-US"/>
        </w:rPr>
        <w:t xml:space="preserve"> or faith.</w:t>
      </w:r>
      <w:r w:rsidR="002F2EA3" w:rsidRPr="002F2EA3">
        <w:rPr>
          <w:rFonts w:asciiTheme="minorHAnsi" w:hAnsiTheme="minorHAnsi"/>
          <w:sz w:val="22"/>
          <w:szCs w:val="22"/>
        </w:rPr>
        <w:t xml:space="preserve"> </w:t>
      </w:r>
      <w:r w:rsidR="00166C6F" w:rsidRPr="002F2EA3">
        <w:rPr>
          <w:rFonts w:asciiTheme="minorHAnsi" w:hAnsiTheme="minorHAnsi"/>
          <w:sz w:val="22"/>
          <w:szCs w:val="22"/>
        </w:rPr>
        <w:t>The healthy Creator/Creature relationship </w:t>
      </w:r>
      <w:r>
        <w:rPr>
          <w:rFonts w:asciiTheme="minorHAnsi" w:hAnsiTheme="minorHAnsi"/>
          <w:sz w:val="22"/>
          <w:szCs w:val="22"/>
          <w:lang w:val="en-US"/>
        </w:rPr>
        <w:t>is re-established</w:t>
      </w:r>
      <w:r w:rsidR="009A10A3">
        <w:rPr>
          <w:rFonts w:asciiTheme="minorHAnsi" w:hAnsiTheme="minorHAnsi"/>
          <w:sz w:val="22"/>
          <w:szCs w:val="22"/>
          <w:lang w:val="en-US"/>
        </w:rPr>
        <w:t xml:space="preserve"> on karis</w:t>
      </w:r>
      <w:r>
        <w:rPr>
          <w:rFonts w:asciiTheme="minorHAnsi" w:hAnsiTheme="minorHAnsi"/>
          <w:sz w:val="22"/>
          <w:szCs w:val="22"/>
          <w:lang w:val="en-US"/>
        </w:rPr>
        <w:t>.</w:t>
      </w:r>
      <w:r w:rsidR="00166C6F" w:rsidRPr="002F2EA3">
        <w:rPr>
          <w:rFonts w:asciiTheme="minorHAnsi" w:hAnsiTheme="minorHAnsi"/>
          <w:sz w:val="22"/>
          <w:szCs w:val="22"/>
        </w:rPr>
        <w:t>      </w:t>
      </w:r>
      <w:r w:rsidR="00166C6F" w:rsidRPr="002F2EA3">
        <w:rPr>
          <w:rFonts w:asciiTheme="minorHAnsi" w:hAnsiTheme="minorHAnsi"/>
          <w:sz w:val="22"/>
          <w:szCs w:val="22"/>
        </w:rPr>
        <w:br/>
        <w:t>      </w:t>
      </w:r>
      <w:r w:rsidR="009B256C" w:rsidRPr="002F2EA3">
        <w:rPr>
          <w:rFonts w:asciiTheme="minorHAnsi" w:hAnsiTheme="minorHAnsi"/>
          <w:sz w:val="22"/>
          <w:szCs w:val="22"/>
          <w:lang w:val="en-US"/>
        </w:rPr>
        <w:tab/>
      </w:r>
      <w:r w:rsidR="00166C6F" w:rsidRPr="002F2EA3">
        <w:rPr>
          <w:rFonts w:asciiTheme="minorHAnsi" w:hAnsiTheme="minorHAnsi"/>
          <w:sz w:val="22"/>
          <w:szCs w:val="22"/>
        </w:rPr>
        <w:t> </w:t>
      </w:r>
      <w:r w:rsidR="00775B44">
        <w:rPr>
          <w:rFonts w:asciiTheme="minorHAnsi" w:hAnsiTheme="minorHAnsi"/>
        </w:rPr>
        <w:br/>
      </w:r>
      <w:r w:rsidR="00166C6F" w:rsidRPr="00455B37">
        <w:rPr>
          <w:rFonts w:asciiTheme="majorHAnsi" w:hAnsiTheme="majorHAnsi"/>
          <w:b/>
          <w:sz w:val="24"/>
        </w:rPr>
        <w:t xml:space="preserve">Read Romans </w:t>
      </w:r>
      <w:r>
        <w:rPr>
          <w:rFonts w:asciiTheme="majorHAnsi" w:hAnsiTheme="majorHAnsi"/>
          <w:b/>
          <w:sz w:val="24"/>
          <w:lang w:val="en-US"/>
        </w:rPr>
        <w:t>Chapter 9</w:t>
      </w:r>
      <w:r w:rsidR="00455B37" w:rsidRPr="00455B37">
        <w:rPr>
          <w:rFonts w:asciiTheme="majorHAnsi" w:hAnsiTheme="majorHAnsi"/>
          <w:b/>
          <w:sz w:val="24"/>
          <w:lang w:val="en-US"/>
        </w:rPr>
        <w:t>:</w:t>
      </w:r>
      <w:r>
        <w:rPr>
          <w:rFonts w:asciiTheme="majorHAnsi" w:hAnsiTheme="majorHAnsi"/>
          <w:sz w:val="24"/>
        </w:rPr>
        <w:t xml:space="preserve">  </w:t>
      </w:r>
      <w:r>
        <w:rPr>
          <w:rFonts w:asciiTheme="majorHAnsi" w:hAnsiTheme="majorHAnsi"/>
          <w:sz w:val="24"/>
          <w:lang w:val="en-US"/>
        </w:rPr>
        <w:t>A Real God making Real Choices</w:t>
      </w:r>
      <w:r w:rsidR="00166C6F" w:rsidRPr="009B256C">
        <w:rPr>
          <w:rFonts w:asciiTheme="minorHAnsi" w:hAnsiTheme="minorHAnsi"/>
        </w:rPr>
        <w:t xml:space="preserve">            </w:t>
      </w:r>
    </w:p>
    <w:p w:rsidR="00D324FC" w:rsidRDefault="00D324FC" w:rsidP="00272CB8">
      <w:pPr>
        <w:ind w:left="720"/>
        <w:rPr>
          <w:rFonts w:asciiTheme="minorHAnsi" w:hAnsiTheme="minorHAnsi"/>
          <w:lang w:val="en-US"/>
        </w:rPr>
      </w:pPr>
      <w:r>
        <w:rPr>
          <w:rFonts w:asciiTheme="minorHAnsi" w:hAnsiTheme="minorHAnsi"/>
          <w:i/>
          <w:lang w:val="en-US"/>
        </w:rPr>
        <w:tab/>
      </w:r>
    </w:p>
    <w:p w:rsidR="00996F62" w:rsidRDefault="00D00BBD" w:rsidP="00272CB8">
      <w:pPr>
        <w:pStyle w:val="Div"/>
        <w:rPr>
          <w:rFonts w:asciiTheme="minorHAnsi" w:hAnsiTheme="minorHAnsi"/>
          <w:lang w:val="en-US"/>
        </w:rPr>
      </w:pPr>
      <w:r w:rsidRPr="00DB55E0">
        <w:rPr>
          <w:rFonts w:asciiTheme="majorHAnsi" w:hAnsiTheme="majorHAnsi"/>
          <w:b/>
          <w:color w:val="365F91" w:themeColor="accent1" w:themeShade="BF"/>
          <w:sz w:val="24"/>
        </w:rPr>
        <w:t>PART ONE:</w:t>
      </w:r>
      <w:r>
        <w:rPr>
          <w:rFonts w:asciiTheme="majorHAnsi" w:hAnsiTheme="majorHAnsi"/>
          <w:color w:val="365F91" w:themeColor="accent1" w:themeShade="BF"/>
          <w:sz w:val="24"/>
          <w:lang w:val="en-US"/>
        </w:rPr>
        <w:t xml:space="preserve"> </w:t>
      </w:r>
      <w:r w:rsidR="00F51B57">
        <w:rPr>
          <w:rFonts w:asciiTheme="majorHAnsi" w:hAnsiTheme="majorHAnsi"/>
          <w:sz w:val="24"/>
          <w:lang w:val="en-US"/>
        </w:rPr>
        <w:t xml:space="preserve">The Argument of </w:t>
      </w:r>
      <w:r w:rsidR="00F51B57" w:rsidRPr="004772F9">
        <w:rPr>
          <w:rFonts w:asciiTheme="majorHAnsi" w:hAnsiTheme="majorHAnsi"/>
          <w:i/>
          <w:sz w:val="24"/>
          <w:lang w:val="en-US"/>
        </w:rPr>
        <w:t>Position</w:t>
      </w:r>
      <w:r w:rsidR="00F51B57">
        <w:rPr>
          <w:rFonts w:asciiTheme="majorHAnsi" w:hAnsiTheme="majorHAnsi"/>
          <w:sz w:val="24"/>
          <w:lang w:val="en-US"/>
        </w:rPr>
        <w:t xml:space="preserve"> is Over-ruled</w:t>
      </w:r>
      <w:r w:rsidR="00996F62">
        <w:rPr>
          <w:rFonts w:asciiTheme="majorHAnsi" w:hAnsiTheme="majorHAnsi"/>
          <w:sz w:val="24"/>
          <w:lang w:val="en-US"/>
        </w:rPr>
        <w:t xml:space="preserve"> (vss. 1-13</w:t>
      </w:r>
      <w:proofErr w:type="gramStart"/>
      <w:r w:rsidR="00942219">
        <w:rPr>
          <w:rFonts w:asciiTheme="majorHAnsi" w:hAnsiTheme="majorHAnsi"/>
          <w:sz w:val="24"/>
          <w:lang w:val="en-US"/>
        </w:rPr>
        <w:t>)</w:t>
      </w:r>
      <w:proofErr w:type="gramEnd"/>
      <w:r w:rsidR="00F068E5">
        <w:rPr>
          <w:rFonts w:asciiTheme="minorHAnsi" w:hAnsiTheme="minorHAnsi"/>
        </w:rPr>
        <w:br/>
      </w:r>
      <w:r w:rsidR="00F068E5">
        <w:rPr>
          <w:rFonts w:asciiTheme="minorHAnsi" w:hAnsiTheme="minorHAnsi"/>
        </w:rPr>
        <w:br/>
      </w:r>
      <w:r w:rsidR="00F068E5" w:rsidRPr="00F51B57">
        <w:rPr>
          <w:rFonts w:asciiTheme="minorHAnsi" w:hAnsiTheme="minorHAnsi"/>
          <w:sz w:val="22"/>
          <w:szCs w:val="22"/>
        </w:rPr>
        <w:t>I. </w:t>
      </w:r>
      <w:r w:rsidR="00166C6F" w:rsidRPr="00F51B57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F51B57" w:rsidRPr="00F51B57">
        <w:rPr>
          <w:rFonts w:asciiTheme="minorHAnsi" w:hAnsiTheme="minorHAnsi"/>
          <w:sz w:val="22"/>
          <w:szCs w:val="22"/>
          <w:lang w:val="en-US"/>
        </w:rPr>
        <w:t>Paul’s lament.</w:t>
      </w:r>
      <w:proofErr w:type="gramEnd"/>
      <w:r w:rsidR="00F51B57" w:rsidRPr="00F51B57">
        <w:rPr>
          <w:rFonts w:asciiTheme="minorHAnsi" w:hAnsiTheme="minorHAnsi"/>
          <w:sz w:val="22"/>
          <w:szCs w:val="22"/>
          <w:lang w:val="en-US"/>
        </w:rPr>
        <w:t xml:space="preserve"> List the gifts, honors, and potential that Israel had as </w:t>
      </w:r>
      <w:r w:rsidR="00F51B57" w:rsidRPr="00F51B57">
        <w:rPr>
          <w:rFonts w:asciiTheme="minorHAnsi" w:hAnsiTheme="minorHAnsi"/>
          <w:i/>
          <w:sz w:val="22"/>
          <w:szCs w:val="22"/>
          <w:lang w:val="en-US"/>
        </w:rPr>
        <w:t xml:space="preserve">first-known, first-separated, first-born, </w:t>
      </w:r>
      <w:r w:rsidR="00F51B57" w:rsidRPr="00F51B57">
        <w:rPr>
          <w:rFonts w:asciiTheme="minorHAnsi" w:hAnsiTheme="minorHAnsi"/>
          <w:sz w:val="22"/>
          <w:szCs w:val="22"/>
          <w:lang w:val="en-US"/>
        </w:rPr>
        <w:t xml:space="preserve">and part of the </w:t>
      </w:r>
      <w:r w:rsidR="00F51B57" w:rsidRPr="00F51B57">
        <w:rPr>
          <w:rFonts w:asciiTheme="minorHAnsi" w:hAnsiTheme="minorHAnsi"/>
          <w:i/>
          <w:sz w:val="22"/>
          <w:szCs w:val="22"/>
          <w:lang w:val="en-US"/>
        </w:rPr>
        <w:t>first-plan.</w:t>
      </w:r>
      <w:r w:rsidR="00F51B57">
        <w:rPr>
          <w:rFonts w:asciiTheme="minorHAnsi" w:hAnsiTheme="minorHAnsi"/>
          <w:i/>
          <w:lang w:val="en-US"/>
        </w:rPr>
        <w:t xml:space="preserve"> </w:t>
      </w:r>
      <w:r w:rsidR="00455B37">
        <w:rPr>
          <w:rFonts w:asciiTheme="minorHAnsi" w:hAnsiTheme="minorHAnsi"/>
          <w:lang w:val="en-US"/>
        </w:rPr>
        <w:t xml:space="preserve"> </w:t>
      </w:r>
    </w:p>
    <w:p w:rsidR="00996F62" w:rsidRDefault="00166C6F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9B256C">
        <w:rPr>
          <w:rFonts w:asciiTheme="minorHAnsi" w:hAnsiTheme="minorHAnsi"/>
        </w:rPr>
        <w:br/>
      </w:r>
      <w:r w:rsidRPr="009B256C">
        <w:rPr>
          <w:rFonts w:asciiTheme="minorHAnsi" w:hAnsiTheme="minorHAnsi"/>
        </w:rPr>
        <w:br/>
      </w:r>
      <w:r w:rsidR="004772F9">
        <w:rPr>
          <w:rFonts w:asciiTheme="minorHAnsi" w:hAnsiTheme="minorHAnsi"/>
          <w:sz w:val="22"/>
          <w:szCs w:val="22"/>
        </w:rPr>
        <w:t>2. 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A Tale of Two Sons</w:t>
      </w:r>
      <w:r w:rsidR="00964E48">
        <w:rPr>
          <w:rFonts w:asciiTheme="minorHAnsi" w:hAnsiTheme="minorHAnsi"/>
          <w:sz w:val="22"/>
          <w:szCs w:val="22"/>
          <w:lang w:val="en-US"/>
        </w:rPr>
        <w:t>:</w:t>
      </w:r>
    </w:p>
    <w:p w:rsidR="004772F9" w:rsidRPr="004772F9" w:rsidRDefault="004772F9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A. 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4772F9">
        <w:rPr>
          <w:rFonts w:asciiTheme="minorHAnsi" w:hAnsiTheme="minorHAnsi"/>
          <w:sz w:val="22"/>
          <w:szCs w:val="22"/>
        </w:rPr>
        <w:t>Which two sons did Abraham have? </w:t>
      </w:r>
      <w:r>
        <w:rPr>
          <w:rFonts w:asciiTheme="minorHAnsi" w:hAnsiTheme="minorHAnsi"/>
          <w:sz w:val="22"/>
          <w:szCs w:val="22"/>
          <w:lang w:val="en-US"/>
        </w:rPr>
        <w:t xml:space="preserve">(6-13) </w:t>
      </w:r>
      <w:r w:rsidRPr="00996F62">
        <w:rPr>
          <w:rFonts w:asciiTheme="minorHAnsi" w:hAnsiTheme="minorHAnsi"/>
          <w:i/>
          <w:sz w:val="22"/>
          <w:szCs w:val="22"/>
          <w:lang w:val="en-US"/>
        </w:rPr>
        <w:t>See also</w:t>
      </w:r>
      <w:r w:rsidR="00996F62">
        <w:rPr>
          <w:rFonts w:asciiTheme="minorHAnsi" w:hAnsiTheme="minorHAnsi"/>
          <w:i/>
          <w:sz w:val="22"/>
          <w:szCs w:val="22"/>
          <w:lang w:val="en-US"/>
        </w:rPr>
        <w:t>,</w:t>
      </w:r>
      <w:r w:rsidRPr="00996F62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Pr="00996F62">
        <w:rPr>
          <w:rFonts w:asciiTheme="minorHAnsi" w:hAnsiTheme="minorHAnsi"/>
          <w:i/>
          <w:sz w:val="22"/>
          <w:szCs w:val="22"/>
        </w:rPr>
        <w:t>Genesis 16</w:t>
      </w:r>
      <w:r w:rsidRPr="00996F62">
        <w:rPr>
          <w:rFonts w:asciiTheme="minorHAnsi" w:hAnsiTheme="minorHAnsi"/>
          <w:i/>
          <w:sz w:val="22"/>
          <w:szCs w:val="22"/>
          <w:lang w:val="en-US"/>
        </w:rPr>
        <w:t>:</w:t>
      </w:r>
      <w:r w:rsidRPr="00996F62">
        <w:rPr>
          <w:rFonts w:asciiTheme="minorHAnsi" w:hAnsiTheme="minorHAnsi"/>
          <w:i/>
          <w:sz w:val="22"/>
          <w:szCs w:val="22"/>
        </w:rPr>
        <w:t>15, 21.6-12</w:t>
      </w:r>
      <w:r w:rsidRPr="00996F62">
        <w:rPr>
          <w:rFonts w:asciiTheme="minorHAnsi" w:hAnsiTheme="minorHAnsi"/>
          <w:i/>
          <w:sz w:val="22"/>
          <w:szCs w:val="22"/>
          <w:lang w:val="en-US"/>
        </w:rPr>
        <w:t>.</w:t>
      </w:r>
      <w:r w:rsidRPr="004772F9">
        <w:rPr>
          <w:rFonts w:asciiTheme="minorHAnsi" w:hAnsiTheme="minorHAnsi"/>
          <w:sz w:val="22"/>
          <w:szCs w:val="22"/>
        </w:rPr>
        <w:t xml:space="preserve"> </w:t>
      </w:r>
    </w:p>
    <w:p w:rsidR="00272CB8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 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  </w:t>
      </w:r>
      <w:r w:rsidR="00996F62">
        <w:rPr>
          <w:rFonts w:asciiTheme="minorHAnsi" w:hAnsiTheme="minorHAnsi"/>
          <w:sz w:val="22"/>
          <w:szCs w:val="22"/>
          <w:lang w:val="en-US"/>
        </w:rPr>
        <w:tab/>
      </w:r>
    </w:p>
    <w:p w:rsidR="004772F9" w:rsidRPr="00996F62" w:rsidRDefault="004772F9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B. 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4772F9">
        <w:rPr>
          <w:rFonts w:asciiTheme="minorHAnsi" w:hAnsiTheme="minorHAnsi"/>
          <w:sz w:val="22"/>
          <w:szCs w:val="22"/>
        </w:rPr>
        <w:t xml:space="preserve">Which was the first-born? 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272CB8" w:rsidRDefault="00996F6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  </w:t>
      </w:r>
    </w:p>
    <w:p w:rsidR="004772F9" w:rsidRPr="004772F9" w:rsidRDefault="00996F6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ab/>
      </w:r>
      <w:r w:rsidR="004772F9">
        <w:rPr>
          <w:rFonts w:asciiTheme="minorHAnsi" w:hAnsiTheme="minorHAnsi"/>
          <w:sz w:val="22"/>
          <w:szCs w:val="22"/>
          <w:lang w:val="en-US"/>
        </w:rPr>
        <w:t xml:space="preserve">C.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4772F9" w:rsidRPr="004772F9">
        <w:rPr>
          <w:rFonts w:asciiTheme="minorHAnsi" w:hAnsiTheme="minorHAnsi"/>
          <w:sz w:val="22"/>
          <w:szCs w:val="22"/>
        </w:rPr>
        <w:t>Wh</w:t>
      </w:r>
      <w:r w:rsidR="004772F9">
        <w:rPr>
          <w:rFonts w:asciiTheme="minorHAnsi" w:hAnsiTheme="minorHAnsi"/>
          <w:sz w:val="22"/>
          <w:szCs w:val="22"/>
        </w:rPr>
        <w:t xml:space="preserve">ich two sons did Isaac have? </w:t>
      </w:r>
      <w:r w:rsidR="004772F9" w:rsidRPr="00C8552D">
        <w:rPr>
          <w:rFonts w:asciiTheme="minorHAnsi" w:hAnsiTheme="minorHAnsi"/>
          <w:i/>
          <w:sz w:val="22"/>
          <w:szCs w:val="22"/>
          <w:lang w:val="en-US"/>
        </w:rPr>
        <w:t xml:space="preserve">See </w:t>
      </w:r>
      <w:r w:rsidR="004772F9" w:rsidRPr="00C8552D">
        <w:rPr>
          <w:rFonts w:asciiTheme="minorHAnsi" w:hAnsiTheme="minorHAnsi"/>
          <w:i/>
          <w:sz w:val="22"/>
          <w:szCs w:val="22"/>
        </w:rPr>
        <w:t>Genesis 25</w:t>
      </w:r>
      <w:r w:rsidR="004772F9" w:rsidRPr="00C8552D">
        <w:rPr>
          <w:rFonts w:asciiTheme="minorHAnsi" w:hAnsiTheme="minorHAnsi"/>
          <w:i/>
          <w:sz w:val="22"/>
          <w:szCs w:val="22"/>
          <w:lang w:val="en-US"/>
        </w:rPr>
        <w:t>:</w:t>
      </w:r>
      <w:r w:rsidR="00C8552D" w:rsidRPr="00C8552D">
        <w:rPr>
          <w:rFonts w:asciiTheme="minorHAnsi" w:hAnsiTheme="minorHAnsi"/>
          <w:i/>
          <w:sz w:val="22"/>
          <w:szCs w:val="22"/>
        </w:rPr>
        <w:t>19-26</w:t>
      </w:r>
      <w:r w:rsidR="004772F9" w:rsidRPr="00C8552D">
        <w:rPr>
          <w:rFonts w:asciiTheme="minorHAnsi" w:hAnsiTheme="minorHAnsi"/>
          <w:i/>
          <w:sz w:val="22"/>
          <w:szCs w:val="22"/>
          <w:lang w:val="en-US"/>
        </w:rPr>
        <w:t>.</w:t>
      </w:r>
    </w:p>
    <w:p w:rsidR="00272CB8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 </w:t>
      </w:r>
      <w:r w:rsidR="00996F62"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996F62">
        <w:rPr>
          <w:rFonts w:asciiTheme="minorHAnsi" w:hAnsiTheme="minorHAnsi"/>
          <w:sz w:val="22"/>
          <w:szCs w:val="22"/>
          <w:lang w:val="en-US"/>
        </w:rPr>
        <w:tab/>
      </w:r>
    </w:p>
    <w:p w:rsidR="004772F9" w:rsidRPr="004772F9" w:rsidRDefault="004772F9" w:rsidP="00272CB8">
      <w:pPr>
        <w:pStyle w:val="Div"/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D. </w:t>
      </w:r>
      <w:r w:rsidRPr="004772F9">
        <w:rPr>
          <w:rFonts w:asciiTheme="minorHAnsi" w:hAnsiTheme="minorHAnsi"/>
          <w:sz w:val="22"/>
          <w:szCs w:val="22"/>
        </w:rPr>
        <w:t xml:space="preserve">Which was the first-born? </w:t>
      </w:r>
    </w:p>
    <w:p w:rsidR="00272CB8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4772F9" w:rsidRPr="004772F9" w:rsidRDefault="004772F9" w:rsidP="00272CB8">
      <w:pPr>
        <w:pStyle w:val="Div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>3.  Of these two families, which first-born sons had the legal right</w:t>
      </w:r>
      <w:r w:rsidR="00272CB8">
        <w:rPr>
          <w:rFonts w:asciiTheme="minorHAnsi" w:hAnsiTheme="minorHAnsi"/>
          <w:sz w:val="22"/>
          <w:szCs w:val="22"/>
          <w:lang w:val="en-US"/>
        </w:rPr>
        <w:t xml:space="preserve"> and honor</w:t>
      </w:r>
      <w:r w:rsidRPr="004772F9">
        <w:rPr>
          <w:rFonts w:asciiTheme="minorHAnsi" w:hAnsiTheme="minorHAnsi"/>
          <w:sz w:val="22"/>
          <w:szCs w:val="22"/>
        </w:rPr>
        <w:t xml:space="preserve"> to inherit their </w:t>
      </w:r>
      <w:r>
        <w:rPr>
          <w:rFonts w:asciiTheme="minorHAnsi" w:hAnsiTheme="minorHAnsi"/>
          <w:sz w:val="22"/>
          <w:szCs w:val="22"/>
        </w:rPr>
        <w:t>father's estate, including his</w:t>
      </w:r>
      <w:r w:rsidRPr="004772F9">
        <w:rPr>
          <w:rFonts w:asciiTheme="minorHAnsi" w:hAnsiTheme="minorHAnsi"/>
          <w:sz w:val="22"/>
          <w:szCs w:val="22"/>
        </w:rPr>
        <w:t> favor</w:t>
      </w:r>
      <w:r w:rsidR="00C8552D">
        <w:rPr>
          <w:rFonts w:asciiTheme="minorHAnsi" w:hAnsiTheme="minorHAnsi"/>
          <w:sz w:val="22"/>
          <w:szCs w:val="22"/>
          <w:lang w:val="en-US"/>
        </w:rPr>
        <w:t xml:space="preserve"> and blessing</w:t>
      </w:r>
      <w:r w:rsidRPr="004772F9">
        <w:rPr>
          <w:rFonts w:asciiTheme="minorHAnsi" w:hAnsiTheme="minorHAnsi"/>
          <w:sz w:val="22"/>
          <w:szCs w:val="22"/>
        </w:rPr>
        <w:t xml:space="preserve"> with God? </w:t>
      </w:r>
    </w:p>
    <w:p w:rsidR="00272CB8" w:rsidRDefault="00272CB8" w:rsidP="00272CB8">
      <w:pPr>
        <w:pStyle w:val="Div"/>
        <w:rPr>
          <w:rFonts w:asciiTheme="majorHAnsi" w:hAnsiTheme="majorHAnsi"/>
          <w:b/>
          <w:color w:val="365F91" w:themeColor="accent1" w:themeShade="BF"/>
          <w:sz w:val="24"/>
          <w:lang w:val="en-US"/>
        </w:rPr>
      </w:pPr>
    </w:p>
    <w:p w:rsidR="00234A02" w:rsidRDefault="00234A02" w:rsidP="00272CB8">
      <w:pPr>
        <w:pStyle w:val="Div"/>
        <w:rPr>
          <w:rFonts w:asciiTheme="majorHAnsi" w:hAnsiTheme="majorHAnsi"/>
          <w:color w:val="auto"/>
          <w:sz w:val="24"/>
          <w:lang w:val="en-US"/>
        </w:rPr>
      </w:pPr>
      <w:r>
        <w:rPr>
          <w:rFonts w:asciiTheme="majorHAnsi" w:hAnsiTheme="majorHAnsi"/>
          <w:b/>
          <w:color w:val="365F91" w:themeColor="accent1" w:themeShade="BF"/>
          <w:sz w:val="24"/>
        </w:rPr>
        <w:t xml:space="preserve">PART </w:t>
      </w:r>
      <w:r>
        <w:rPr>
          <w:rFonts w:asciiTheme="majorHAnsi" w:hAnsiTheme="majorHAnsi"/>
          <w:b/>
          <w:color w:val="365F91" w:themeColor="accent1" w:themeShade="BF"/>
          <w:sz w:val="24"/>
          <w:lang w:val="en-US"/>
        </w:rPr>
        <w:t>TWO</w:t>
      </w:r>
      <w:r w:rsidRPr="00DB55E0">
        <w:rPr>
          <w:rFonts w:asciiTheme="majorHAnsi" w:hAnsiTheme="majorHAnsi"/>
          <w:b/>
          <w:color w:val="365F91" w:themeColor="accent1" w:themeShade="BF"/>
          <w:sz w:val="24"/>
        </w:rPr>
        <w:t>:</w:t>
      </w:r>
      <w:r>
        <w:rPr>
          <w:rFonts w:asciiTheme="majorHAnsi" w:hAnsiTheme="majorHAnsi"/>
          <w:color w:val="365F91" w:themeColor="accent1" w:themeShade="BF"/>
          <w:sz w:val="24"/>
          <w:lang w:val="en-US"/>
        </w:rPr>
        <w:t xml:space="preserve">  </w:t>
      </w:r>
      <w:r w:rsidRPr="00234A02">
        <w:rPr>
          <w:rFonts w:asciiTheme="majorHAnsi" w:hAnsiTheme="majorHAnsi"/>
          <w:color w:val="auto"/>
          <w:sz w:val="24"/>
          <w:lang w:val="en-US"/>
        </w:rPr>
        <w:t>The Mercy of the Court</w:t>
      </w:r>
      <w:r w:rsidR="00996F62">
        <w:rPr>
          <w:rFonts w:asciiTheme="majorHAnsi" w:hAnsiTheme="majorHAnsi"/>
          <w:color w:val="auto"/>
          <w:sz w:val="24"/>
          <w:lang w:val="en-US"/>
        </w:rPr>
        <w:t xml:space="preserve"> (vss. 14-</w:t>
      </w:r>
      <w:r w:rsidR="00BB2825">
        <w:rPr>
          <w:rFonts w:asciiTheme="majorHAnsi" w:hAnsiTheme="majorHAnsi"/>
          <w:color w:val="auto"/>
          <w:sz w:val="24"/>
          <w:lang w:val="en-US"/>
        </w:rPr>
        <w:t>23)</w:t>
      </w:r>
    </w:p>
    <w:p w:rsidR="00272CB8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08489F" w:rsidRDefault="00234A0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1</w:t>
      </w:r>
      <w:r w:rsidR="004772F9">
        <w:rPr>
          <w:rFonts w:asciiTheme="minorHAnsi" w:hAnsiTheme="minorHAnsi"/>
          <w:sz w:val="22"/>
          <w:szCs w:val="22"/>
        </w:rPr>
        <w:t xml:space="preserve">.  </w:t>
      </w:r>
      <w:r w:rsidR="004772F9" w:rsidRPr="004772F9">
        <w:rPr>
          <w:rFonts w:asciiTheme="minorHAnsi" w:hAnsiTheme="minorHAnsi"/>
          <w:sz w:val="22"/>
          <w:szCs w:val="22"/>
        </w:rPr>
        <w:t xml:space="preserve">Who had the most </w:t>
      </w:r>
      <w:proofErr w:type="gramStart"/>
      <w:r w:rsidR="004772F9" w:rsidRPr="004772F9">
        <w:rPr>
          <w:rFonts w:asciiTheme="minorHAnsi" w:hAnsiTheme="minorHAnsi"/>
          <w:sz w:val="22"/>
          <w:szCs w:val="22"/>
        </w:rPr>
        <w:t>honor</w:t>
      </w:r>
      <w:proofErr w:type="gramEnd"/>
      <w:r w:rsidR="004772F9" w:rsidRPr="004772F9">
        <w:rPr>
          <w:rFonts w:asciiTheme="minorHAnsi" w:hAnsiTheme="minorHAnsi"/>
          <w:sz w:val="22"/>
          <w:szCs w:val="22"/>
        </w:rPr>
        <w:t xml:space="preserve"> in Egypt, Moses or Pharaoh? </w:t>
      </w:r>
      <w:r w:rsidR="004772F9">
        <w:rPr>
          <w:rFonts w:asciiTheme="minorHAnsi" w:hAnsiTheme="minorHAnsi"/>
          <w:sz w:val="22"/>
          <w:szCs w:val="22"/>
          <w:lang w:val="en-US"/>
        </w:rPr>
        <w:t xml:space="preserve">(14-18) </w:t>
      </w:r>
      <w:r w:rsidR="004772F9">
        <w:rPr>
          <w:rFonts w:asciiTheme="minorHAnsi" w:hAnsiTheme="minorHAnsi"/>
          <w:sz w:val="22"/>
          <w:szCs w:val="22"/>
          <w:lang w:val="en-US"/>
        </w:rPr>
        <w:br/>
      </w:r>
      <w:r w:rsidR="004772F9" w:rsidRPr="004772F9">
        <w:rPr>
          <w:rFonts w:asciiTheme="minorHAnsi" w:hAnsiTheme="minorHAnsi"/>
          <w:i/>
          <w:sz w:val="22"/>
          <w:szCs w:val="22"/>
          <w:lang w:val="en-US"/>
        </w:rPr>
        <w:t>See also vs. 15 in context of Exodus 33:12-23.</w:t>
      </w:r>
      <w:r w:rsidR="004772F9" w:rsidRPr="004772F9">
        <w:rPr>
          <w:rFonts w:asciiTheme="minorHAnsi" w:hAnsiTheme="minorHAnsi"/>
          <w:sz w:val="22"/>
          <w:szCs w:val="22"/>
        </w:rPr>
        <w:t xml:space="preserve">  </w:t>
      </w:r>
      <w:r w:rsidR="004772F9">
        <w:rPr>
          <w:rFonts w:asciiTheme="minorHAnsi" w:hAnsiTheme="minorHAnsi"/>
          <w:sz w:val="22"/>
          <w:szCs w:val="22"/>
          <w:lang w:val="en-US"/>
        </w:rPr>
        <w:br/>
      </w:r>
      <w:r w:rsidR="004772F9">
        <w:rPr>
          <w:rFonts w:asciiTheme="minorHAnsi" w:hAnsiTheme="minorHAnsi"/>
          <w:sz w:val="22"/>
          <w:szCs w:val="22"/>
          <w:lang w:val="en-US"/>
        </w:rPr>
        <w:br/>
      </w:r>
      <w:r>
        <w:rPr>
          <w:rFonts w:asciiTheme="minorHAnsi" w:hAnsiTheme="minorHAnsi"/>
          <w:sz w:val="22"/>
          <w:szCs w:val="22"/>
          <w:lang w:val="en-US"/>
        </w:rPr>
        <w:t>2</w:t>
      </w:r>
      <w:r>
        <w:rPr>
          <w:rFonts w:asciiTheme="minorHAnsi" w:hAnsiTheme="minorHAnsi"/>
          <w:sz w:val="22"/>
          <w:szCs w:val="22"/>
        </w:rPr>
        <w:t>.</w:t>
      </w:r>
      <w:r w:rsidR="004772F9" w:rsidRPr="004772F9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 xml:space="preserve">Why did God make this human creature a </w:t>
      </w:r>
      <w:r w:rsidRPr="00996F62">
        <w:rPr>
          <w:rFonts w:asciiTheme="minorHAnsi" w:hAnsiTheme="minorHAnsi"/>
          <w:sz w:val="22"/>
          <w:szCs w:val="22"/>
          <w:u w:val="single"/>
          <w:lang w:val="en-US"/>
        </w:rPr>
        <w:t>Pharaoh</w:t>
      </w:r>
      <w:r>
        <w:rPr>
          <w:rFonts w:asciiTheme="minorHAnsi" w:hAnsiTheme="minorHAnsi"/>
          <w:sz w:val="22"/>
          <w:szCs w:val="22"/>
          <w:lang w:val="en-US"/>
        </w:rPr>
        <w:t>? What was the mission? (16-17)</w:t>
      </w:r>
    </w:p>
    <w:p w:rsidR="00272CB8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08489F" w:rsidRDefault="0008489F" w:rsidP="005100EA">
      <w:pPr>
        <w:pStyle w:val="Div"/>
        <w:jc w:val="both"/>
        <w:rPr>
          <w:rFonts w:asciiTheme="minorHAnsi" w:hAnsiTheme="minorHAnsi"/>
          <w:i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</w:t>
      </w:r>
      <w:r w:rsidRPr="00BC211A">
        <w:rPr>
          <w:rFonts w:asciiTheme="minorHAnsi" w:hAnsiTheme="minorHAnsi"/>
          <w:i/>
          <w:sz w:val="22"/>
          <w:szCs w:val="22"/>
          <w:lang w:val="en-US"/>
        </w:rPr>
        <w:t xml:space="preserve">Pharaoh instead made himself out to be God, and followed the </w:t>
      </w:r>
      <w:r w:rsidR="00C8552D">
        <w:rPr>
          <w:rFonts w:asciiTheme="minorHAnsi" w:hAnsiTheme="minorHAnsi"/>
          <w:i/>
          <w:sz w:val="22"/>
          <w:szCs w:val="22"/>
          <w:lang w:val="en-US"/>
        </w:rPr>
        <w:t>course of those in Romans, chapter 1,</w:t>
      </w:r>
      <w:r w:rsidRPr="00BC211A">
        <w:rPr>
          <w:rFonts w:asciiTheme="minorHAnsi" w:hAnsiTheme="minorHAnsi"/>
          <w:i/>
          <w:sz w:val="22"/>
          <w:szCs w:val="22"/>
          <w:lang w:val="en-US"/>
        </w:rPr>
        <w:t xml:space="preserve"> who entered into a</w:t>
      </w:r>
      <w:r w:rsidR="00C8552D">
        <w:rPr>
          <w:rFonts w:asciiTheme="minorHAnsi" w:hAnsiTheme="minorHAnsi"/>
          <w:i/>
          <w:sz w:val="22"/>
          <w:szCs w:val="22"/>
          <w:lang w:val="en-US"/>
        </w:rPr>
        <w:t xml:space="preserve"> dishonorable and ungrateful </w:t>
      </w:r>
      <w:r w:rsidRPr="00BC211A">
        <w:rPr>
          <w:rFonts w:asciiTheme="minorHAnsi" w:hAnsiTheme="minorHAnsi"/>
          <w:i/>
          <w:sz w:val="22"/>
          <w:szCs w:val="22"/>
          <w:lang w:val="en-US"/>
        </w:rPr>
        <w:t>Creature/Creature relationship.</w:t>
      </w:r>
      <w:r>
        <w:rPr>
          <w:rFonts w:asciiTheme="minorHAnsi" w:hAnsiTheme="minorHAnsi"/>
          <w:sz w:val="22"/>
          <w:szCs w:val="22"/>
          <w:lang w:val="en-US"/>
        </w:rPr>
        <w:t xml:space="preserve"> What was God forced to do? </w:t>
      </w:r>
      <w:r w:rsidR="00234A02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 xml:space="preserve">(18-19) </w:t>
      </w:r>
      <w:proofErr w:type="gramStart"/>
      <w:r w:rsidRPr="00996F62">
        <w:rPr>
          <w:rFonts w:asciiTheme="minorHAnsi" w:hAnsiTheme="minorHAnsi"/>
          <w:i/>
          <w:sz w:val="22"/>
          <w:szCs w:val="22"/>
          <w:lang w:val="en-US"/>
        </w:rPr>
        <w:t>See</w:t>
      </w:r>
      <w:proofErr w:type="gramEnd"/>
      <w:r w:rsidRPr="00996F62">
        <w:rPr>
          <w:rFonts w:asciiTheme="minorHAnsi" w:hAnsiTheme="minorHAnsi"/>
          <w:i/>
          <w:sz w:val="22"/>
          <w:szCs w:val="22"/>
          <w:lang w:val="en-US"/>
        </w:rPr>
        <w:t xml:space="preserve"> also, 1:24.</w:t>
      </w:r>
      <w:r w:rsidR="00996F62" w:rsidRPr="00996F62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Pr="00996F62">
        <w:rPr>
          <w:rFonts w:asciiTheme="minorHAnsi" w:hAnsiTheme="minorHAnsi"/>
          <w:i/>
          <w:sz w:val="22"/>
          <w:szCs w:val="22"/>
          <w:lang w:val="en-US"/>
        </w:rPr>
        <w:t>You might also consider James 4:6.</w:t>
      </w:r>
    </w:p>
    <w:p w:rsidR="00C8552D" w:rsidRPr="00996F62" w:rsidRDefault="00C8552D" w:rsidP="00272CB8">
      <w:pPr>
        <w:pStyle w:val="Div"/>
        <w:rPr>
          <w:rFonts w:asciiTheme="minorHAnsi" w:hAnsiTheme="minorHAnsi"/>
          <w:i/>
          <w:sz w:val="22"/>
          <w:szCs w:val="22"/>
          <w:lang w:val="en-US"/>
        </w:rPr>
      </w:pPr>
    </w:p>
    <w:p w:rsidR="00272CB8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4772F9" w:rsidRDefault="0008489F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4. 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What two types of vessels are presented as a metaphor?</w:t>
      </w:r>
      <w:r w:rsidR="00234A02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6C74BF">
        <w:rPr>
          <w:rFonts w:asciiTheme="minorHAnsi" w:hAnsiTheme="minorHAnsi"/>
          <w:i/>
          <w:sz w:val="22"/>
          <w:szCs w:val="22"/>
          <w:lang w:val="en-US"/>
        </w:rPr>
        <w:t>List them in order of appearance.</w:t>
      </w:r>
      <w:r w:rsidR="00272CB8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(21</w:t>
      </w:r>
      <w:r w:rsidR="00234A02">
        <w:rPr>
          <w:rFonts w:asciiTheme="minorHAnsi" w:hAnsiTheme="minorHAnsi"/>
          <w:sz w:val="22"/>
          <w:szCs w:val="22"/>
          <w:lang w:val="en-US"/>
        </w:rPr>
        <w:t>)</w:t>
      </w:r>
    </w:p>
    <w:p w:rsidR="00272CB8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>(1)</w:t>
      </w:r>
    </w:p>
    <w:p w:rsidR="00272CB8" w:rsidRPr="00234A02" w:rsidRDefault="00272CB8" w:rsidP="00C8552D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>(2)</w:t>
      </w:r>
    </w:p>
    <w:p w:rsidR="00CF43F3" w:rsidRDefault="00CF43F3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4978F5" w:rsidRDefault="0008489F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5.  </w:t>
      </w:r>
      <w:r w:rsidR="00461A9E">
        <w:rPr>
          <w:rFonts w:asciiTheme="minorHAnsi" w:hAnsiTheme="minorHAnsi"/>
          <w:sz w:val="22"/>
          <w:szCs w:val="22"/>
          <w:lang w:val="en-US"/>
        </w:rPr>
        <w:t>List in order of appearance the two</w:t>
      </w:r>
      <w:r w:rsidR="00272CB8">
        <w:rPr>
          <w:rFonts w:asciiTheme="minorHAnsi" w:hAnsiTheme="minorHAnsi"/>
          <w:sz w:val="22"/>
          <w:szCs w:val="22"/>
          <w:lang w:val="en-US"/>
        </w:rPr>
        <w:t xml:space="preserve"> types of </w:t>
      </w:r>
      <w:r w:rsidR="00461A9E">
        <w:rPr>
          <w:rFonts w:asciiTheme="minorHAnsi" w:hAnsiTheme="minorHAnsi"/>
          <w:sz w:val="22"/>
          <w:szCs w:val="22"/>
          <w:lang w:val="en-US"/>
        </w:rPr>
        <w:t>vessels in the next verses</w:t>
      </w:r>
      <w:r w:rsidR="00272CB8">
        <w:rPr>
          <w:rFonts w:asciiTheme="minorHAnsi" w:hAnsiTheme="minorHAnsi"/>
          <w:sz w:val="22"/>
          <w:szCs w:val="22"/>
          <w:lang w:val="en-US"/>
        </w:rPr>
        <w:t>. (22-23)</w:t>
      </w:r>
    </w:p>
    <w:p w:rsidR="00272CB8" w:rsidRDefault="00272CB8" w:rsidP="00272CB8">
      <w:pPr>
        <w:pStyle w:val="Div"/>
        <w:tabs>
          <w:tab w:val="left" w:pos="720"/>
          <w:tab w:val="left" w:pos="3024"/>
        </w:tabs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>(1)</w:t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br/>
      </w:r>
      <w:r>
        <w:rPr>
          <w:rFonts w:asciiTheme="minorHAnsi" w:hAnsiTheme="minorHAnsi"/>
          <w:sz w:val="22"/>
          <w:szCs w:val="22"/>
          <w:lang w:val="en-US"/>
        </w:rPr>
        <w:tab/>
        <w:t>(2)</w:t>
      </w:r>
    </w:p>
    <w:p w:rsidR="00272CB8" w:rsidRDefault="00272CB8" w:rsidP="00272CB8">
      <w:pPr>
        <w:pStyle w:val="Div"/>
        <w:tabs>
          <w:tab w:val="left" w:pos="720"/>
          <w:tab w:val="left" w:pos="3024"/>
        </w:tabs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CF43F3" w:rsidRDefault="00272CB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6. </w:t>
      </w:r>
      <w:r w:rsidR="00CF43F3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FE37D9">
        <w:rPr>
          <w:rFonts w:asciiTheme="minorHAnsi" w:hAnsiTheme="minorHAnsi"/>
          <w:i/>
          <w:sz w:val="22"/>
          <w:szCs w:val="22"/>
          <w:lang w:val="en-US"/>
        </w:rPr>
        <w:t>Paul</w:t>
      </w:r>
      <w:r w:rsidRPr="00272CB8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CF43F3" w:rsidRPr="00272CB8">
        <w:rPr>
          <w:rFonts w:asciiTheme="minorHAnsi" w:hAnsiTheme="minorHAnsi"/>
          <w:i/>
          <w:sz w:val="22"/>
          <w:szCs w:val="22"/>
          <w:lang w:val="en-US"/>
        </w:rPr>
        <w:t>parallel</w:t>
      </w:r>
      <w:r w:rsidR="00FE37D9">
        <w:rPr>
          <w:rFonts w:asciiTheme="minorHAnsi" w:hAnsiTheme="minorHAnsi"/>
          <w:i/>
          <w:sz w:val="22"/>
          <w:szCs w:val="22"/>
          <w:lang w:val="en-US"/>
        </w:rPr>
        <w:t>s</w:t>
      </w:r>
      <w:r w:rsidRPr="00272CB8">
        <w:rPr>
          <w:rFonts w:asciiTheme="minorHAnsi" w:hAnsiTheme="minorHAnsi"/>
          <w:i/>
          <w:sz w:val="22"/>
          <w:szCs w:val="22"/>
          <w:lang w:val="en-US"/>
        </w:rPr>
        <w:t xml:space="preserve"> the vessels of</w:t>
      </w:r>
      <w:r w:rsidR="00FE37D9">
        <w:rPr>
          <w:rFonts w:asciiTheme="minorHAnsi" w:hAnsiTheme="minorHAnsi"/>
          <w:i/>
          <w:sz w:val="22"/>
          <w:szCs w:val="22"/>
          <w:lang w:val="en-US"/>
        </w:rPr>
        <w:t xml:space="preserve"> verse 21 with those of</w:t>
      </w:r>
      <w:r w:rsidR="00CF43F3" w:rsidRPr="00272CB8">
        <w:rPr>
          <w:rFonts w:asciiTheme="minorHAnsi" w:hAnsiTheme="minorHAnsi"/>
          <w:i/>
          <w:sz w:val="22"/>
          <w:szCs w:val="22"/>
          <w:lang w:val="en-US"/>
        </w:rPr>
        <w:t xml:space="preserve"> verses 22-23</w:t>
      </w:r>
      <w:r w:rsidRPr="00272CB8">
        <w:rPr>
          <w:rFonts w:asciiTheme="minorHAnsi" w:hAnsiTheme="minorHAnsi"/>
          <w:i/>
          <w:sz w:val="22"/>
          <w:szCs w:val="22"/>
          <w:lang w:val="en-US"/>
        </w:rPr>
        <w:t>.</w:t>
      </w:r>
      <w:r>
        <w:rPr>
          <w:rFonts w:asciiTheme="minorHAnsi" w:hAnsiTheme="minorHAnsi"/>
          <w:sz w:val="22"/>
          <w:szCs w:val="22"/>
          <w:lang w:val="en-US"/>
        </w:rPr>
        <w:t xml:space="preserve"> Using questions 5 and 6:</w:t>
      </w:r>
    </w:p>
    <w:p w:rsidR="004772F9" w:rsidRDefault="00272CB8" w:rsidP="00FE37D9">
      <w:pPr>
        <w:pStyle w:val="Div"/>
        <w:ind w:left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A. Which two vessels are paralleled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as</w:t>
      </w:r>
      <w:r>
        <w:rPr>
          <w:rFonts w:asciiTheme="minorHAnsi" w:hAnsiTheme="minorHAnsi"/>
          <w:sz w:val="22"/>
          <w:szCs w:val="22"/>
          <w:lang w:val="en-US"/>
        </w:rPr>
        <w:t xml:space="preserve"> first (1) in order of appearance?</w:t>
      </w:r>
      <w:r w:rsidR="00CF43F3">
        <w:rPr>
          <w:rFonts w:asciiTheme="minorHAnsi" w:hAnsiTheme="minorHAnsi"/>
          <w:sz w:val="22"/>
          <w:szCs w:val="22"/>
          <w:lang w:val="en-US"/>
        </w:rPr>
        <w:br/>
      </w:r>
      <w:r w:rsidR="0008489F">
        <w:rPr>
          <w:rFonts w:asciiTheme="minorHAnsi" w:hAnsiTheme="minorHAnsi"/>
          <w:sz w:val="22"/>
          <w:szCs w:val="22"/>
        </w:rPr>
        <w:t> </w:t>
      </w:r>
      <w:r w:rsidR="00FE37D9">
        <w:rPr>
          <w:rFonts w:asciiTheme="minorHAnsi" w:hAnsiTheme="minorHAnsi"/>
          <w:sz w:val="22"/>
          <w:szCs w:val="22"/>
          <w:lang w:val="en-US"/>
        </w:rPr>
        <w:tab/>
      </w:r>
      <w:r w:rsidR="0008489F">
        <w:rPr>
          <w:rFonts w:asciiTheme="minorHAnsi" w:hAnsiTheme="minorHAnsi"/>
          <w:sz w:val="22"/>
          <w:szCs w:val="22"/>
        </w:rPr>
        <w:t>          </w:t>
      </w:r>
      <w:r w:rsidR="0008489F">
        <w:rPr>
          <w:rFonts w:asciiTheme="minorHAnsi" w:hAnsiTheme="minorHAnsi"/>
          <w:sz w:val="22"/>
          <w:szCs w:val="22"/>
          <w:lang w:val="en-US"/>
        </w:rPr>
        <w:br/>
        <w:t xml:space="preserve">B.  </w:t>
      </w:r>
      <w:r w:rsidR="0008489F">
        <w:rPr>
          <w:rFonts w:asciiTheme="minorHAnsi" w:hAnsiTheme="minorHAnsi"/>
          <w:sz w:val="22"/>
          <w:szCs w:val="22"/>
        </w:rPr>
        <w:t>Whi</w:t>
      </w:r>
      <w:r w:rsidR="00CF43F3">
        <w:rPr>
          <w:rFonts w:asciiTheme="minorHAnsi" w:hAnsiTheme="minorHAnsi"/>
          <w:sz w:val="22"/>
          <w:szCs w:val="22"/>
        </w:rPr>
        <w:t xml:space="preserve">ch </w:t>
      </w:r>
      <w:r>
        <w:rPr>
          <w:rFonts w:asciiTheme="minorHAnsi" w:hAnsiTheme="minorHAnsi"/>
          <w:sz w:val="22"/>
          <w:szCs w:val="22"/>
          <w:lang w:val="en-US"/>
        </w:rPr>
        <w:t xml:space="preserve">two </w:t>
      </w:r>
      <w:r w:rsidR="00CF43F3">
        <w:rPr>
          <w:rFonts w:asciiTheme="minorHAnsi" w:hAnsiTheme="minorHAnsi"/>
          <w:sz w:val="22"/>
          <w:szCs w:val="22"/>
        </w:rPr>
        <w:t>vessel</w:t>
      </w:r>
      <w:r>
        <w:rPr>
          <w:rFonts w:asciiTheme="minorHAnsi" w:hAnsiTheme="minorHAnsi"/>
          <w:sz w:val="22"/>
          <w:szCs w:val="22"/>
          <w:lang w:val="en-US"/>
        </w:rPr>
        <w:t xml:space="preserve">s are paralleled as second (2) in order of appearance? </w:t>
      </w:r>
      <w:r w:rsidR="00CF43F3">
        <w:rPr>
          <w:rFonts w:asciiTheme="minorHAnsi" w:hAnsiTheme="minorHAnsi"/>
          <w:sz w:val="22"/>
          <w:szCs w:val="22"/>
        </w:rPr>
        <w:t xml:space="preserve"> </w:t>
      </w:r>
    </w:p>
    <w:p w:rsidR="00272CB8" w:rsidRDefault="00272CB8" w:rsidP="00272CB8">
      <w:pPr>
        <w:pStyle w:val="Div"/>
        <w:ind w:left="720"/>
        <w:rPr>
          <w:rFonts w:asciiTheme="minorHAnsi" w:hAnsiTheme="minorHAnsi"/>
          <w:sz w:val="22"/>
          <w:szCs w:val="22"/>
          <w:lang w:val="en-US"/>
        </w:rPr>
      </w:pPr>
    </w:p>
    <w:p w:rsidR="00996F62" w:rsidRDefault="00964E4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8</w:t>
      </w:r>
      <w:r w:rsidR="006821C2">
        <w:rPr>
          <w:rFonts w:asciiTheme="minorHAnsi" w:hAnsiTheme="minorHAnsi"/>
          <w:sz w:val="22"/>
          <w:szCs w:val="22"/>
          <w:lang w:val="en-US"/>
        </w:rPr>
        <w:t xml:space="preserve">.  </w:t>
      </w:r>
      <w:r w:rsidR="00FE37D9">
        <w:rPr>
          <w:rFonts w:asciiTheme="minorHAnsi" w:hAnsiTheme="minorHAnsi"/>
          <w:sz w:val="22"/>
          <w:szCs w:val="22"/>
          <w:lang w:val="en-US"/>
        </w:rPr>
        <w:t>Paul has just given us some examples of these t</w:t>
      </w:r>
      <w:r w:rsidR="00996F62">
        <w:rPr>
          <w:rFonts w:asciiTheme="minorHAnsi" w:hAnsiTheme="minorHAnsi"/>
          <w:sz w:val="22"/>
          <w:szCs w:val="22"/>
          <w:lang w:val="en-US"/>
        </w:rPr>
        <w:t>wo kinds of vessels:</w:t>
      </w:r>
    </w:p>
    <w:p w:rsidR="00FE37D9" w:rsidRDefault="006821C2" w:rsidP="00FE37D9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A.  </w:t>
      </w:r>
      <w:r w:rsidR="004772F9" w:rsidRPr="004772F9">
        <w:rPr>
          <w:rFonts w:asciiTheme="minorHAnsi" w:hAnsiTheme="minorHAnsi"/>
          <w:sz w:val="22"/>
          <w:szCs w:val="22"/>
        </w:rPr>
        <w:t>Of Pharaoh and Moses, who was the vessel of honor</w:t>
      </w:r>
      <w:r w:rsidR="00FE37D9">
        <w:rPr>
          <w:rFonts w:asciiTheme="minorHAnsi" w:hAnsiTheme="minorHAnsi"/>
          <w:sz w:val="22"/>
          <w:szCs w:val="22"/>
          <w:lang w:val="en-US"/>
        </w:rPr>
        <w:t xml:space="preserve"> that experienced wrath</w:t>
      </w:r>
      <w:r w:rsidR="004772F9" w:rsidRPr="004772F9">
        <w:rPr>
          <w:rFonts w:asciiTheme="minorHAnsi" w:hAnsiTheme="minorHAnsi"/>
          <w:sz w:val="22"/>
          <w:szCs w:val="22"/>
        </w:rPr>
        <w:t>? </w:t>
      </w:r>
    </w:p>
    <w:p w:rsidR="006821C2" w:rsidRDefault="004772F9" w:rsidP="00FE37D9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>      </w:t>
      </w:r>
    </w:p>
    <w:p w:rsidR="004772F9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 xml:space="preserve"> </w:t>
      </w:r>
      <w:r w:rsidR="006821C2">
        <w:rPr>
          <w:rFonts w:asciiTheme="minorHAnsi" w:hAnsiTheme="minorHAnsi"/>
          <w:sz w:val="22"/>
          <w:szCs w:val="22"/>
          <w:lang w:val="en-US"/>
        </w:rPr>
        <w:tab/>
        <w:t xml:space="preserve">B.  </w:t>
      </w:r>
      <w:r w:rsidRPr="004772F9">
        <w:rPr>
          <w:rFonts w:asciiTheme="minorHAnsi" w:hAnsiTheme="minorHAnsi"/>
          <w:sz w:val="22"/>
          <w:szCs w:val="22"/>
        </w:rPr>
        <w:t>Who was the vessel of dishonor</w:t>
      </w:r>
      <w:r w:rsidR="00FE37D9">
        <w:rPr>
          <w:rFonts w:asciiTheme="minorHAnsi" w:hAnsiTheme="minorHAnsi"/>
          <w:sz w:val="22"/>
          <w:szCs w:val="22"/>
          <w:lang w:val="en-US"/>
        </w:rPr>
        <w:t xml:space="preserve"> that experienced mercy and kindness</w:t>
      </w:r>
      <w:r w:rsidRPr="004772F9">
        <w:rPr>
          <w:rFonts w:asciiTheme="minorHAnsi" w:hAnsiTheme="minorHAnsi"/>
          <w:sz w:val="22"/>
          <w:szCs w:val="22"/>
        </w:rPr>
        <w:t xml:space="preserve">?  </w:t>
      </w:r>
    </w:p>
    <w:p w:rsidR="00FE37D9" w:rsidRPr="00FE37D9" w:rsidRDefault="00FE37D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996F62" w:rsidRDefault="006821C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 </w:t>
      </w:r>
      <w:r w:rsidR="00964E48">
        <w:rPr>
          <w:rFonts w:asciiTheme="minorHAnsi" w:hAnsiTheme="minorHAnsi"/>
          <w:sz w:val="22"/>
          <w:szCs w:val="22"/>
          <w:lang w:val="en-US"/>
        </w:rPr>
        <w:t>9</w:t>
      </w:r>
      <w:r>
        <w:rPr>
          <w:rFonts w:asciiTheme="minorHAnsi" w:hAnsiTheme="minorHAnsi"/>
          <w:sz w:val="22"/>
          <w:szCs w:val="22"/>
          <w:lang w:val="en-US"/>
        </w:rPr>
        <w:t xml:space="preserve">. </w:t>
      </w:r>
      <w:r w:rsidR="004772F9" w:rsidRPr="004772F9">
        <w:rPr>
          <w:rFonts w:asciiTheme="minorHAnsi" w:hAnsiTheme="minorHAnsi"/>
          <w:sz w:val="22"/>
          <w:szCs w:val="22"/>
        </w:rPr>
        <w:t> </w:t>
      </w:r>
      <w:r w:rsidR="00964E48">
        <w:rPr>
          <w:rFonts w:asciiTheme="minorHAnsi" w:hAnsiTheme="minorHAnsi"/>
          <w:sz w:val="22"/>
          <w:szCs w:val="22"/>
          <w:lang w:val="en-US"/>
        </w:rPr>
        <w:t>More examples from the patriarchs</w:t>
      </w:r>
      <w:r w:rsidR="00FE37D9">
        <w:rPr>
          <w:rFonts w:asciiTheme="minorHAnsi" w:hAnsiTheme="minorHAnsi"/>
          <w:sz w:val="22"/>
          <w:szCs w:val="22"/>
          <w:lang w:val="en-US"/>
        </w:rPr>
        <w:t>:</w:t>
      </w:r>
    </w:p>
    <w:p w:rsidR="00FE37D9" w:rsidRDefault="006821C2" w:rsidP="00FE37D9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A.  </w:t>
      </w:r>
      <w:r w:rsidR="00FE37D9">
        <w:rPr>
          <w:rFonts w:asciiTheme="minorHAnsi" w:hAnsiTheme="minorHAnsi"/>
          <w:sz w:val="22"/>
          <w:szCs w:val="22"/>
        </w:rPr>
        <w:t xml:space="preserve">Of Ishmael and Isaac, who </w:t>
      </w:r>
      <w:r w:rsidR="00FE37D9">
        <w:rPr>
          <w:rFonts w:asciiTheme="minorHAnsi" w:hAnsiTheme="minorHAnsi"/>
          <w:sz w:val="22"/>
          <w:szCs w:val="22"/>
          <w:lang w:val="en-US"/>
        </w:rPr>
        <w:t>had the first-born honor or was</w:t>
      </w:r>
      <w:r w:rsidR="00FE37D9">
        <w:rPr>
          <w:rFonts w:asciiTheme="minorHAnsi" w:hAnsiTheme="minorHAnsi"/>
          <w:sz w:val="22"/>
          <w:szCs w:val="22"/>
        </w:rPr>
        <w:t xml:space="preserve"> the vessel of honor</w:t>
      </w:r>
      <w:r>
        <w:rPr>
          <w:rFonts w:asciiTheme="minorHAnsi" w:hAnsiTheme="minorHAnsi"/>
          <w:sz w:val="22"/>
          <w:szCs w:val="22"/>
        </w:rPr>
        <w:t>? </w:t>
      </w:r>
    </w:p>
    <w:p w:rsidR="006821C2" w:rsidRDefault="006821C2" w:rsidP="00FE37D9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              </w:t>
      </w:r>
      <w:r w:rsidR="004772F9" w:rsidRPr="004772F9">
        <w:rPr>
          <w:rFonts w:asciiTheme="minorHAnsi" w:hAnsiTheme="minorHAnsi"/>
          <w:sz w:val="22"/>
          <w:szCs w:val="22"/>
        </w:rPr>
        <w:t xml:space="preserve"> </w:t>
      </w:r>
    </w:p>
    <w:p w:rsidR="004772F9" w:rsidRDefault="006821C2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B.  </w:t>
      </w:r>
      <w:r w:rsidR="004772F9" w:rsidRPr="004772F9">
        <w:rPr>
          <w:rFonts w:asciiTheme="minorHAnsi" w:hAnsiTheme="minorHAnsi"/>
          <w:sz w:val="22"/>
          <w:szCs w:val="22"/>
        </w:rPr>
        <w:t>Who was</w:t>
      </w:r>
      <w:r w:rsidR="00FE37D9">
        <w:rPr>
          <w:rFonts w:asciiTheme="minorHAnsi" w:hAnsiTheme="minorHAnsi"/>
          <w:sz w:val="22"/>
          <w:szCs w:val="22"/>
          <w:lang w:val="en-US"/>
        </w:rPr>
        <w:t xml:space="preserve"> the second born,</w:t>
      </w:r>
      <w:r w:rsidR="004772F9" w:rsidRPr="004772F9">
        <w:rPr>
          <w:rFonts w:asciiTheme="minorHAnsi" w:hAnsiTheme="minorHAnsi"/>
          <w:sz w:val="22"/>
          <w:szCs w:val="22"/>
        </w:rPr>
        <w:t xml:space="preserve"> the vessel of dishonor? </w:t>
      </w:r>
    </w:p>
    <w:p w:rsidR="00FE37D9" w:rsidRPr="00FE37D9" w:rsidRDefault="00FE37D9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</w:p>
    <w:p w:rsidR="00FE37D9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 xml:space="preserve">  </w:t>
      </w:r>
      <w:r w:rsidR="006821C2">
        <w:rPr>
          <w:rFonts w:asciiTheme="minorHAnsi" w:hAnsiTheme="minorHAnsi"/>
          <w:sz w:val="22"/>
          <w:szCs w:val="22"/>
          <w:lang w:val="en-US"/>
        </w:rPr>
        <w:tab/>
      </w:r>
      <w:r w:rsidR="00FE37D9">
        <w:rPr>
          <w:rFonts w:asciiTheme="minorHAnsi" w:hAnsiTheme="minorHAnsi"/>
          <w:sz w:val="22"/>
          <w:szCs w:val="22"/>
          <w:lang w:val="en-US"/>
        </w:rPr>
        <w:t>C.  Which of these accepted an invitation into relationship with God?</w:t>
      </w:r>
    </w:p>
    <w:p w:rsidR="00FE37D9" w:rsidRDefault="00FE37D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996F62" w:rsidRDefault="00964E48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10</w:t>
      </w:r>
      <w:r w:rsidR="006821C2">
        <w:rPr>
          <w:rFonts w:asciiTheme="minorHAnsi" w:hAnsiTheme="minorHAnsi"/>
          <w:sz w:val="22"/>
          <w:szCs w:val="22"/>
          <w:lang w:val="en-US"/>
        </w:rPr>
        <w:t>.</w:t>
      </w:r>
      <w:r>
        <w:rPr>
          <w:rFonts w:asciiTheme="minorHAnsi" w:hAnsiTheme="minorHAnsi"/>
          <w:sz w:val="22"/>
          <w:szCs w:val="22"/>
          <w:lang w:val="en-US"/>
        </w:rPr>
        <w:t xml:space="preserve">  More examples from the very foundation of Israel’s identity as a nation</w:t>
      </w:r>
      <w:r w:rsidR="00996F62">
        <w:rPr>
          <w:rFonts w:asciiTheme="minorHAnsi" w:hAnsiTheme="minorHAnsi"/>
          <w:sz w:val="22"/>
          <w:szCs w:val="22"/>
          <w:lang w:val="en-US"/>
        </w:rPr>
        <w:t>:</w:t>
      </w:r>
    </w:p>
    <w:p w:rsidR="00FE37D9" w:rsidRDefault="006821C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 xml:space="preserve">A. </w:t>
      </w:r>
      <w:r>
        <w:rPr>
          <w:rFonts w:asciiTheme="minorHAnsi" w:hAnsiTheme="minorHAnsi"/>
          <w:sz w:val="22"/>
          <w:szCs w:val="22"/>
        </w:rPr>
        <w:t> </w:t>
      </w:r>
      <w:r w:rsidR="004772F9" w:rsidRPr="004772F9">
        <w:rPr>
          <w:rFonts w:asciiTheme="minorHAnsi" w:hAnsiTheme="minorHAnsi"/>
          <w:sz w:val="22"/>
          <w:szCs w:val="22"/>
        </w:rPr>
        <w:t>Of Esau and Jacob, who was the</w:t>
      </w:r>
      <w:r w:rsidR="00964E48">
        <w:rPr>
          <w:rFonts w:asciiTheme="minorHAnsi" w:hAnsiTheme="minorHAnsi"/>
          <w:sz w:val="22"/>
          <w:szCs w:val="22"/>
        </w:rPr>
        <w:t xml:space="preserve"> vessel of honor</w:t>
      </w:r>
      <w:r w:rsidR="00FE37D9">
        <w:rPr>
          <w:rFonts w:asciiTheme="minorHAnsi" w:hAnsiTheme="minorHAnsi"/>
          <w:sz w:val="22"/>
          <w:szCs w:val="22"/>
        </w:rPr>
        <w:t xml:space="preserve"> </w:t>
      </w:r>
      <w:r w:rsidR="00C8552D">
        <w:rPr>
          <w:rFonts w:asciiTheme="minorHAnsi" w:hAnsiTheme="minorHAnsi"/>
          <w:sz w:val="22"/>
          <w:szCs w:val="22"/>
          <w:lang w:val="en-US"/>
        </w:rPr>
        <w:t>that</w:t>
      </w:r>
      <w:r w:rsidR="00FE37D9">
        <w:rPr>
          <w:rFonts w:asciiTheme="minorHAnsi" w:hAnsiTheme="minorHAnsi"/>
          <w:sz w:val="22"/>
          <w:szCs w:val="22"/>
          <w:lang w:val="en-US"/>
        </w:rPr>
        <w:t xml:space="preserve"> experienced wrath</w:t>
      </w:r>
      <w:r w:rsidR="004772F9" w:rsidRPr="004772F9">
        <w:rPr>
          <w:rFonts w:asciiTheme="minorHAnsi" w:hAnsiTheme="minorHAnsi"/>
          <w:sz w:val="22"/>
          <w:szCs w:val="22"/>
        </w:rPr>
        <w:t>? </w:t>
      </w:r>
    </w:p>
    <w:p w:rsidR="006821C2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 xml:space="preserve">                    </w:t>
      </w:r>
    </w:p>
    <w:p w:rsidR="006821C2" w:rsidRDefault="006821C2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B.  </w:t>
      </w:r>
      <w:r w:rsidR="004772F9" w:rsidRPr="004772F9">
        <w:rPr>
          <w:rFonts w:asciiTheme="minorHAnsi" w:hAnsiTheme="minorHAnsi"/>
          <w:sz w:val="22"/>
          <w:szCs w:val="22"/>
        </w:rPr>
        <w:t>Who was the vessel of dishonor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C8552D">
        <w:rPr>
          <w:rFonts w:asciiTheme="minorHAnsi" w:hAnsiTheme="minorHAnsi"/>
          <w:sz w:val="22"/>
          <w:szCs w:val="22"/>
          <w:lang w:val="en-US"/>
        </w:rPr>
        <w:t>that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experienced mercy and kindness</w:t>
      </w:r>
      <w:r w:rsidR="004772F9" w:rsidRPr="004772F9">
        <w:rPr>
          <w:rFonts w:asciiTheme="minorHAnsi" w:hAnsiTheme="minorHAnsi"/>
          <w:sz w:val="22"/>
          <w:szCs w:val="22"/>
        </w:rPr>
        <w:t>? </w:t>
      </w:r>
    </w:p>
    <w:p w:rsidR="00964E48" w:rsidRPr="00964E48" w:rsidRDefault="00964E48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</w:p>
    <w:p w:rsidR="00964E48" w:rsidRPr="00964E48" w:rsidRDefault="00964E48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C.  Which of these</w:t>
      </w:r>
      <w:r w:rsidR="00C8552D">
        <w:rPr>
          <w:rFonts w:asciiTheme="minorHAnsi" w:hAnsiTheme="minorHAnsi"/>
          <w:sz w:val="22"/>
          <w:szCs w:val="22"/>
          <w:lang w:val="en-US"/>
        </w:rPr>
        <w:t xml:space="preserve"> vessels</w:t>
      </w:r>
      <w:r>
        <w:rPr>
          <w:rFonts w:asciiTheme="minorHAnsi" w:hAnsiTheme="minorHAnsi"/>
          <w:sz w:val="22"/>
          <w:szCs w:val="22"/>
          <w:lang w:val="en-US"/>
        </w:rPr>
        <w:t xml:space="preserve"> accepted an invitation into relationship with God?</w:t>
      </w:r>
    </w:p>
    <w:p w:rsidR="004772F9" w:rsidRPr="004772F9" w:rsidRDefault="004772F9" w:rsidP="00272CB8">
      <w:pPr>
        <w:pStyle w:val="Div"/>
        <w:ind w:firstLine="720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 xml:space="preserve"> </w:t>
      </w:r>
    </w:p>
    <w:p w:rsidR="00996F62" w:rsidRDefault="006821C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 xml:space="preserve">  </w:t>
      </w:r>
      <w:r w:rsidR="00964E48">
        <w:rPr>
          <w:rFonts w:asciiTheme="minorHAnsi" w:hAnsiTheme="minorHAnsi"/>
          <w:sz w:val="22"/>
          <w:szCs w:val="22"/>
          <w:lang w:val="en-US"/>
        </w:rPr>
        <w:t>11</w:t>
      </w:r>
      <w:r>
        <w:rPr>
          <w:rFonts w:asciiTheme="minorHAnsi" w:hAnsiTheme="minorHAnsi"/>
          <w:sz w:val="22"/>
          <w:szCs w:val="22"/>
          <w:lang w:val="en-US"/>
        </w:rPr>
        <w:t>.</w:t>
      </w:r>
      <w:r w:rsidR="00656FC6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964E48">
        <w:rPr>
          <w:rFonts w:asciiTheme="minorHAnsi" w:hAnsiTheme="minorHAnsi"/>
          <w:sz w:val="22"/>
          <w:szCs w:val="22"/>
          <w:lang w:val="en-US"/>
        </w:rPr>
        <w:t>The example from all of humanity (24-26)</w:t>
      </w:r>
      <w:r w:rsidR="00996F62">
        <w:rPr>
          <w:rFonts w:asciiTheme="minorHAnsi" w:hAnsiTheme="minorHAnsi"/>
          <w:sz w:val="22"/>
          <w:szCs w:val="22"/>
          <w:lang w:val="en-US"/>
        </w:rPr>
        <w:t>:</w:t>
      </w:r>
    </w:p>
    <w:p w:rsidR="00964E48" w:rsidRDefault="00996F62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>A</w:t>
      </w:r>
      <w:r w:rsidR="00964E48">
        <w:rPr>
          <w:rFonts w:asciiTheme="minorHAnsi" w:hAnsiTheme="minorHAnsi"/>
          <w:sz w:val="22"/>
          <w:szCs w:val="22"/>
          <w:lang w:val="en-US"/>
        </w:rPr>
        <w:t>.  Of Jews and Gentiles, who are</w:t>
      </w:r>
      <w:r>
        <w:rPr>
          <w:rFonts w:asciiTheme="minorHAnsi" w:hAnsiTheme="minorHAnsi"/>
          <w:sz w:val="22"/>
          <w:szCs w:val="22"/>
          <w:lang w:val="en-US"/>
        </w:rPr>
        <w:t xml:space="preserve"> the first-born in terms of law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and the people of God</w:t>
      </w:r>
      <w:r w:rsidR="004772F9" w:rsidRPr="004772F9">
        <w:rPr>
          <w:rFonts w:asciiTheme="minorHAnsi" w:hAnsiTheme="minorHAnsi"/>
          <w:sz w:val="22"/>
          <w:szCs w:val="22"/>
        </w:rPr>
        <w:t>?  </w:t>
      </w:r>
    </w:p>
    <w:p w:rsidR="006821C2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 xml:space="preserve">                            </w:t>
      </w:r>
    </w:p>
    <w:p w:rsidR="00964E48" w:rsidRDefault="006821C2" w:rsidP="00C8552D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B.  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Who are the vessels of dishonor, the people who were not a people and not loved? </w:t>
      </w:r>
    </w:p>
    <w:p w:rsidR="00C8552D" w:rsidRDefault="00C8552D" w:rsidP="00C8552D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</w:p>
    <w:p w:rsidR="00964E48" w:rsidRDefault="00C8552D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C. Which of these did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God</w:t>
      </w:r>
      <w:r>
        <w:rPr>
          <w:rFonts w:asciiTheme="minorHAnsi" w:hAnsiTheme="minorHAnsi"/>
          <w:sz w:val="22"/>
          <w:szCs w:val="22"/>
          <w:lang w:val="en-US"/>
        </w:rPr>
        <w:t xml:space="preserve"> eventually choose</w:t>
      </w:r>
      <w:r w:rsidR="00964E48">
        <w:rPr>
          <w:rFonts w:asciiTheme="minorHAnsi" w:hAnsiTheme="minorHAnsi"/>
          <w:sz w:val="22"/>
          <w:szCs w:val="22"/>
          <w:lang w:val="en-US"/>
        </w:rPr>
        <w:t xml:space="preserve"> to call His people, His beloved, and His sons?</w:t>
      </w:r>
    </w:p>
    <w:p w:rsidR="00964E48" w:rsidRPr="00964E48" w:rsidRDefault="00964E48" w:rsidP="00272CB8">
      <w:pPr>
        <w:pStyle w:val="Div"/>
        <w:ind w:firstLine="720"/>
        <w:rPr>
          <w:rFonts w:asciiTheme="minorHAnsi" w:hAnsiTheme="minorHAnsi"/>
          <w:sz w:val="22"/>
          <w:szCs w:val="22"/>
          <w:lang w:val="en-US"/>
        </w:rPr>
      </w:pPr>
    </w:p>
    <w:p w:rsidR="004772F9" w:rsidRDefault="006821C2" w:rsidP="005100EA">
      <w:pPr>
        <w:pStyle w:val="Div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 </w:t>
      </w:r>
      <w:r w:rsidR="00964E48">
        <w:rPr>
          <w:rFonts w:asciiTheme="minorHAnsi" w:hAnsiTheme="minorHAnsi"/>
          <w:sz w:val="22"/>
          <w:szCs w:val="22"/>
          <w:lang w:val="en-US"/>
        </w:rPr>
        <w:t>12</w:t>
      </w:r>
      <w:r>
        <w:rPr>
          <w:rFonts w:asciiTheme="minorHAnsi" w:hAnsiTheme="minorHAnsi"/>
          <w:sz w:val="22"/>
          <w:szCs w:val="22"/>
          <w:lang w:val="en-US"/>
        </w:rPr>
        <w:t xml:space="preserve">.  </w:t>
      </w:r>
      <w:r w:rsidR="004772F9" w:rsidRPr="004772F9">
        <w:rPr>
          <w:rFonts w:asciiTheme="minorHAnsi" w:hAnsiTheme="minorHAnsi"/>
          <w:sz w:val="22"/>
          <w:szCs w:val="22"/>
        </w:rPr>
        <w:t>Can you think of any other pairs</w:t>
      </w:r>
      <w:r w:rsidR="00656FC6">
        <w:rPr>
          <w:rFonts w:asciiTheme="minorHAnsi" w:hAnsiTheme="minorHAnsi"/>
          <w:sz w:val="22"/>
          <w:szCs w:val="22"/>
          <w:lang w:val="en-US"/>
        </w:rPr>
        <w:t>,</w:t>
      </w:r>
      <w:r w:rsidR="004772F9" w:rsidRPr="004772F9">
        <w:rPr>
          <w:rFonts w:asciiTheme="minorHAnsi" w:hAnsiTheme="minorHAnsi"/>
          <w:sz w:val="22"/>
          <w:szCs w:val="22"/>
        </w:rPr>
        <w:t xml:space="preserve"> parallels</w:t>
      </w:r>
      <w:r w:rsidR="00656FC6">
        <w:rPr>
          <w:rFonts w:asciiTheme="minorHAnsi" w:hAnsiTheme="minorHAnsi"/>
          <w:sz w:val="22"/>
          <w:szCs w:val="22"/>
          <w:lang w:val="en-US"/>
        </w:rPr>
        <w:t>,</w:t>
      </w:r>
      <w:r w:rsidR="004772F9" w:rsidRPr="004772F9">
        <w:rPr>
          <w:rFonts w:asciiTheme="minorHAnsi" w:hAnsiTheme="minorHAnsi"/>
          <w:sz w:val="22"/>
          <w:szCs w:val="22"/>
        </w:rPr>
        <w:t xml:space="preserve"> </w:t>
      </w:r>
      <w:r w:rsidR="00C8552D">
        <w:rPr>
          <w:rFonts w:asciiTheme="minorHAnsi" w:hAnsiTheme="minorHAnsi"/>
          <w:sz w:val="22"/>
          <w:szCs w:val="22"/>
          <w:lang w:val="en-US"/>
        </w:rPr>
        <w:t xml:space="preserve">or individuals </w:t>
      </w:r>
      <w:r w:rsidR="00C8552D">
        <w:rPr>
          <w:rFonts w:asciiTheme="minorHAnsi" w:hAnsiTheme="minorHAnsi"/>
          <w:sz w:val="22"/>
          <w:szCs w:val="22"/>
        </w:rPr>
        <w:t xml:space="preserve">in </w:t>
      </w:r>
      <w:r w:rsidR="00C8552D">
        <w:rPr>
          <w:rFonts w:asciiTheme="minorHAnsi" w:hAnsiTheme="minorHAnsi"/>
          <w:sz w:val="22"/>
          <w:szCs w:val="22"/>
          <w:lang w:val="en-US"/>
        </w:rPr>
        <w:t>Biblical history</w:t>
      </w:r>
      <w:r w:rsidR="0098622C">
        <w:rPr>
          <w:rFonts w:asciiTheme="minorHAnsi" w:hAnsiTheme="minorHAnsi"/>
          <w:sz w:val="22"/>
          <w:szCs w:val="22"/>
        </w:rPr>
        <w:t xml:space="preserve"> </w:t>
      </w:r>
      <w:r w:rsidR="00C8552D">
        <w:rPr>
          <w:rFonts w:asciiTheme="minorHAnsi" w:hAnsiTheme="minorHAnsi"/>
          <w:sz w:val="22"/>
          <w:szCs w:val="22"/>
          <w:lang w:val="en-US"/>
        </w:rPr>
        <w:t>that</w:t>
      </w:r>
      <w:r w:rsidR="00C8552D">
        <w:rPr>
          <w:rFonts w:asciiTheme="minorHAnsi" w:hAnsiTheme="minorHAnsi"/>
          <w:sz w:val="22"/>
          <w:szCs w:val="22"/>
        </w:rPr>
        <w:t xml:space="preserve"> </w:t>
      </w:r>
      <w:r w:rsidR="00C8552D">
        <w:rPr>
          <w:rFonts w:asciiTheme="minorHAnsi" w:hAnsiTheme="minorHAnsi"/>
          <w:sz w:val="22"/>
          <w:szCs w:val="22"/>
          <w:lang w:val="en-US"/>
        </w:rPr>
        <w:t>received God’s mercy, not through the partiality of position, but because they responded to God’s invitation</w:t>
      </w:r>
      <w:r w:rsidR="004772F9" w:rsidRPr="004772F9">
        <w:rPr>
          <w:rFonts w:asciiTheme="minorHAnsi" w:hAnsiTheme="minorHAnsi"/>
          <w:sz w:val="22"/>
          <w:szCs w:val="22"/>
        </w:rPr>
        <w:t xml:space="preserve">? </w:t>
      </w:r>
    </w:p>
    <w:p w:rsidR="00C8552D" w:rsidRPr="00C8552D" w:rsidRDefault="00C8552D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4772F9" w:rsidRPr="004772F9" w:rsidRDefault="004772F9" w:rsidP="00272CB8">
      <w:pPr>
        <w:pStyle w:val="Div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 xml:space="preserve">  </w:t>
      </w:r>
    </w:p>
    <w:p w:rsidR="00656FC6" w:rsidRDefault="00656FC6" w:rsidP="00272CB8">
      <w:pPr>
        <w:pStyle w:val="Div"/>
        <w:rPr>
          <w:rFonts w:asciiTheme="majorHAnsi" w:hAnsiTheme="majorHAnsi"/>
          <w:b/>
          <w:color w:val="365F91" w:themeColor="accent1" w:themeShade="BF"/>
          <w:sz w:val="24"/>
          <w:lang w:val="en-US"/>
        </w:rPr>
      </w:pPr>
    </w:p>
    <w:p w:rsidR="006821C2" w:rsidRDefault="006821C2" w:rsidP="00272CB8">
      <w:pPr>
        <w:pStyle w:val="Div"/>
        <w:rPr>
          <w:rFonts w:asciiTheme="majorHAnsi" w:hAnsiTheme="majorHAnsi"/>
          <w:color w:val="auto"/>
          <w:sz w:val="24"/>
          <w:lang w:val="en-US"/>
        </w:rPr>
      </w:pPr>
      <w:r>
        <w:rPr>
          <w:rFonts w:asciiTheme="majorHAnsi" w:hAnsiTheme="majorHAnsi"/>
          <w:b/>
          <w:color w:val="365F91" w:themeColor="accent1" w:themeShade="BF"/>
          <w:sz w:val="24"/>
        </w:rPr>
        <w:t xml:space="preserve">PART </w:t>
      </w:r>
      <w:r>
        <w:rPr>
          <w:rFonts w:asciiTheme="majorHAnsi" w:hAnsiTheme="majorHAnsi"/>
          <w:b/>
          <w:color w:val="365F91" w:themeColor="accent1" w:themeShade="BF"/>
          <w:sz w:val="24"/>
          <w:lang w:val="en-US"/>
        </w:rPr>
        <w:t>THREE</w:t>
      </w:r>
      <w:r w:rsidRPr="00DB55E0">
        <w:rPr>
          <w:rFonts w:asciiTheme="majorHAnsi" w:hAnsiTheme="majorHAnsi"/>
          <w:b/>
          <w:color w:val="365F91" w:themeColor="accent1" w:themeShade="BF"/>
          <w:sz w:val="24"/>
        </w:rPr>
        <w:t>:</w:t>
      </w:r>
      <w:r>
        <w:rPr>
          <w:rFonts w:asciiTheme="majorHAnsi" w:hAnsiTheme="majorHAnsi"/>
          <w:color w:val="365F91" w:themeColor="accent1" w:themeShade="BF"/>
          <w:sz w:val="24"/>
          <w:lang w:val="en-US"/>
        </w:rPr>
        <w:t xml:space="preserve">  </w:t>
      </w:r>
      <w:r w:rsidR="00FC44C8">
        <w:rPr>
          <w:rFonts w:asciiTheme="majorHAnsi" w:hAnsiTheme="majorHAnsi"/>
          <w:color w:val="auto"/>
          <w:sz w:val="24"/>
          <w:lang w:val="en-US"/>
        </w:rPr>
        <w:t>God’s Judgment vs. Our Judgment</w:t>
      </w:r>
      <w:r w:rsidR="00BB2825">
        <w:rPr>
          <w:rFonts w:asciiTheme="majorHAnsi" w:hAnsiTheme="majorHAnsi"/>
          <w:color w:val="auto"/>
          <w:sz w:val="24"/>
          <w:lang w:val="en-US"/>
        </w:rPr>
        <w:t xml:space="preserve"> (vss. 24-33)</w:t>
      </w:r>
    </w:p>
    <w:p w:rsidR="00C8552D" w:rsidRDefault="00C8552D" w:rsidP="00272CB8">
      <w:pPr>
        <w:pStyle w:val="Div"/>
        <w:rPr>
          <w:rFonts w:asciiTheme="majorHAnsi" w:hAnsiTheme="majorHAnsi"/>
          <w:color w:val="auto"/>
          <w:sz w:val="24"/>
          <w:lang w:val="en-US"/>
        </w:rPr>
      </w:pPr>
    </w:p>
    <w:p w:rsidR="00C8552D" w:rsidRDefault="00C8552D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1.  In our own lives, what or who </w:t>
      </w:r>
      <w:r w:rsidR="00071BF1">
        <w:rPr>
          <w:rFonts w:asciiTheme="minorHAnsi" w:hAnsiTheme="minorHAnsi"/>
          <w:sz w:val="22"/>
          <w:szCs w:val="22"/>
          <w:lang w:val="en-US"/>
        </w:rPr>
        <w:t>do we want to reject</w:t>
      </w:r>
      <w:r>
        <w:rPr>
          <w:rFonts w:asciiTheme="minorHAnsi" w:hAnsiTheme="minorHAnsi"/>
          <w:sz w:val="22"/>
          <w:szCs w:val="22"/>
          <w:lang w:val="en-US"/>
        </w:rPr>
        <w:t>,</w:t>
      </w:r>
      <w:r w:rsidR="00071BF1">
        <w:rPr>
          <w:rFonts w:asciiTheme="minorHAnsi" w:hAnsiTheme="minorHAnsi"/>
          <w:sz w:val="22"/>
          <w:szCs w:val="22"/>
          <w:lang w:val="en-US"/>
        </w:rPr>
        <w:t xml:space="preserve"> but God wants to accept and redeem</w:t>
      </w:r>
      <w:r w:rsidR="00141C73">
        <w:rPr>
          <w:rFonts w:asciiTheme="minorHAnsi" w:hAnsiTheme="minorHAnsi"/>
          <w:sz w:val="22"/>
          <w:szCs w:val="22"/>
          <w:lang w:val="en-US"/>
        </w:rPr>
        <w:t>?</w:t>
      </w:r>
      <w:r w:rsidR="009431F9">
        <w:rPr>
          <w:rFonts w:asciiTheme="minorHAnsi" w:hAnsiTheme="minorHAnsi"/>
          <w:sz w:val="22"/>
          <w:szCs w:val="22"/>
        </w:rPr>
        <w:t> </w:t>
      </w:r>
    </w:p>
    <w:p w:rsidR="00071BF1" w:rsidRPr="00071BF1" w:rsidRDefault="00071BF1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4772F9" w:rsidRPr="004772F9" w:rsidRDefault="004772F9" w:rsidP="00272CB8">
      <w:pPr>
        <w:pStyle w:val="Div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 xml:space="preserve">  </w:t>
      </w:r>
    </w:p>
    <w:p w:rsidR="00FC44C8" w:rsidRDefault="009431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2.  This is</w:t>
      </w:r>
      <w:r w:rsidR="00656FC6">
        <w:rPr>
          <w:rFonts w:asciiTheme="minorHAnsi" w:hAnsiTheme="minorHAnsi"/>
          <w:sz w:val="22"/>
          <w:szCs w:val="22"/>
          <w:lang w:val="en-US"/>
        </w:rPr>
        <w:t xml:space="preserve"> verses 28 and </w:t>
      </w:r>
      <w:r w:rsidR="00FC44C8">
        <w:rPr>
          <w:rFonts w:asciiTheme="minorHAnsi" w:hAnsiTheme="minorHAnsi"/>
          <w:sz w:val="22"/>
          <w:szCs w:val="22"/>
          <w:lang w:val="en-US"/>
        </w:rPr>
        <w:t>29</w:t>
      </w:r>
      <w:r w:rsidR="008E64E4">
        <w:rPr>
          <w:rFonts w:asciiTheme="minorHAnsi" w:hAnsiTheme="minorHAnsi"/>
          <w:sz w:val="22"/>
          <w:szCs w:val="22"/>
          <w:lang w:val="en-US"/>
        </w:rPr>
        <w:t xml:space="preserve"> according to my Greek professor</w:t>
      </w:r>
      <w:r w:rsidR="00F7199C">
        <w:rPr>
          <w:rFonts w:asciiTheme="minorHAnsi" w:hAnsiTheme="minorHAnsi"/>
          <w:sz w:val="22"/>
          <w:szCs w:val="22"/>
          <w:lang w:val="en-US"/>
        </w:rPr>
        <w:t>’s understanding</w:t>
      </w:r>
      <w:r w:rsidR="00FC44C8">
        <w:rPr>
          <w:rFonts w:asciiTheme="minorHAnsi" w:hAnsiTheme="minorHAnsi"/>
          <w:sz w:val="22"/>
          <w:szCs w:val="22"/>
          <w:lang w:val="en-US"/>
        </w:rPr>
        <w:t xml:space="preserve">: </w:t>
      </w:r>
    </w:p>
    <w:p w:rsidR="00A76694" w:rsidRDefault="00F7199C" w:rsidP="00A76694">
      <w:pPr>
        <w:pStyle w:val="Div"/>
        <w:jc w:val="both"/>
        <w:rPr>
          <w:rFonts w:asciiTheme="minorHAnsi" w:hAnsiTheme="minorHAnsi"/>
          <w:i/>
          <w:sz w:val="22"/>
          <w:szCs w:val="22"/>
          <w:lang w:val="en-US"/>
        </w:rPr>
      </w:pPr>
      <w:r w:rsidRPr="00656FC6">
        <w:rPr>
          <w:rFonts w:asciiTheme="minorHAnsi" w:hAnsiTheme="minorHAnsi"/>
          <w:i/>
          <w:sz w:val="22"/>
          <w:szCs w:val="22"/>
          <w:lang w:val="en-US"/>
        </w:rPr>
        <w:lastRenderedPageBreak/>
        <w:t>“</w:t>
      </w:r>
      <w:r w:rsidRPr="00071BF1">
        <w:rPr>
          <w:rFonts w:asciiTheme="minorHAnsi" w:hAnsiTheme="minorHAnsi"/>
          <w:b/>
          <w:i/>
          <w:sz w:val="22"/>
          <w:szCs w:val="22"/>
        </w:rPr>
        <w:t>28</w:t>
      </w:r>
      <w:r w:rsidRPr="00656FC6">
        <w:rPr>
          <w:rFonts w:asciiTheme="minorHAnsi" w:hAnsiTheme="minorHAnsi"/>
          <w:i/>
          <w:sz w:val="22"/>
          <w:szCs w:val="22"/>
        </w:rPr>
        <w:t> </w:t>
      </w:r>
      <w:proofErr w:type="gramStart"/>
      <w:r w:rsidR="00FC44C8" w:rsidRPr="00656FC6">
        <w:rPr>
          <w:rFonts w:asciiTheme="minorHAnsi" w:hAnsiTheme="minorHAnsi"/>
          <w:i/>
          <w:sz w:val="22"/>
          <w:szCs w:val="22"/>
        </w:rPr>
        <w:t>For</w:t>
      </w:r>
      <w:proofErr w:type="gramEnd"/>
      <w:r w:rsidR="00FC44C8" w:rsidRPr="00656FC6">
        <w:rPr>
          <w:rFonts w:asciiTheme="minorHAnsi" w:hAnsiTheme="minorHAnsi"/>
          <w:i/>
          <w:sz w:val="22"/>
          <w:szCs w:val="22"/>
        </w:rPr>
        <w:t xml:space="preserve"> the Lord will make the business, or a plan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>,</w:t>
      </w:r>
      <w:r w:rsidR="009431F9" w:rsidRPr="00656FC6">
        <w:rPr>
          <w:rFonts w:asciiTheme="minorHAnsi" w:hAnsiTheme="minorHAnsi"/>
          <w:i/>
          <w:sz w:val="22"/>
          <w:szCs w:val="22"/>
        </w:rPr>
        <w:t xml:space="preserve"> of tieing </w:t>
      </w:r>
      <w:r w:rsidR="009431F9" w:rsidRPr="00656FC6">
        <w:rPr>
          <w:rFonts w:asciiTheme="minorHAnsi" w:hAnsiTheme="minorHAnsi"/>
          <w:i/>
          <w:sz w:val="22"/>
          <w:szCs w:val="22"/>
          <w:lang w:val="en-US"/>
        </w:rPr>
        <w:t>up</w:t>
      </w:r>
      <w:r w:rsidRPr="00656FC6">
        <w:rPr>
          <w:rFonts w:asciiTheme="minorHAnsi" w:hAnsiTheme="minorHAnsi"/>
          <w:i/>
          <w:sz w:val="22"/>
          <w:szCs w:val="22"/>
        </w:rPr>
        <w:t xml:space="preserve"> and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FC44C8" w:rsidRPr="00656FC6">
        <w:rPr>
          <w:rFonts w:asciiTheme="minorHAnsi" w:hAnsiTheme="minorHAnsi"/>
          <w:i/>
          <w:sz w:val="22"/>
          <w:szCs w:val="22"/>
        </w:rPr>
        <w:t>snipping off on the earth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(like a tailor snips away cloth to shape a garment)</w:t>
      </w:r>
      <w:r w:rsidR="00FC44C8" w:rsidRPr="00656FC6">
        <w:rPr>
          <w:rFonts w:asciiTheme="minorHAnsi" w:hAnsiTheme="minorHAnsi"/>
          <w:i/>
          <w:sz w:val="22"/>
          <w:szCs w:val="22"/>
        </w:rPr>
        <w:t xml:space="preserve">. </w:t>
      </w:r>
      <w:r w:rsidR="00656FC6" w:rsidRPr="00656FC6">
        <w:rPr>
          <w:rFonts w:asciiTheme="minorHAnsi" w:hAnsiTheme="minorHAnsi"/>
          <w:i/>
          <w:sz w:val="22"/>
          <w:szCs w:val="22"/>
          <w:lang w:val="en-US"/>
        </w:rPr>
        <w:t>He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then saves the useless bit</w:t>
      </w:r>
      <w:r w:rsidR="00383364">
        <w:rPr>
          <w:rFonts w:asciiTheme="minorHAnsi" w:hAnsiTheme="minorHAnsi"/>
          <w:i/>
          <w:sz w:val="22"/>
          <w:szCs w:val="22"/>
          <w:lang w:val="en-US"/>
        </w:rPr>
        <w:t>s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for another plan. </w:t>
      </w:r>
      <w:r w:rsidRPr="00656FC6">
        <w:rPr>
          <w:rFonts w:asciiTheme="minorHAnsi" w:hAnsiTheme="minorHAnsi"/>
          <w:i/>
          <w:sz w:val="22"/>
          <w:szCs w:val="22"/>
        </w:rPr>
        <w:t> </w:t>
      </w:r>
      <w:r w:rsidRPr="00656FC6">
        <w:rPr>
          <w:rFonts w:asciiTheme="minorHAnsi" w:hAnsiTheme="minorHAnsi"/>
          <w:i/>
          <w:sz w:val="22"/>
          <w:szCs w:val="22"/>
        </w:rPr>
        <w:br/>
      </w:r>
      <w:r w:rsidR="00FC44C8" w:rsidRPr="00071BF1">
        <w:rPr>
          <w:rFonts w:asciiTheme="minorHAnsi" w:hAnsiTheme="minorHAnsi"/>
          <w:b/>
          <w:i/>
          <w:sz w:val="22"/>
          <w:szCs w:val="22"/>
        </w:rPr>
        <w:t>29</w:t>
      </w:r>
      <w:r w:rsidR="00FC44C8" w:rsidRPr="00656FC6">
        <w:rPr>
          <w:rFonts w:asciiTheme="minorHAnsi" w:hAnsiTheme="minorHAnsi"/>
          <w:i/>
          <w:sz w:val="22"/>
          <w:szCs w:val="22"/>
        </w:rPr>
        <w:t>  And just as it has been previously said in Is</w:t>
      </w:r>
      <w:r w:rsidRPr="00656FC6">
        <w:rPr>
          <w:rFonts w:asciiTheme="minorHAnsi" w:hAnsiTheme="minorHAnsi"/>
          <w:i/>
          <w:sz w:val="22"/>
          <w:szCs w:val="22"/>
        </w:rPr>
        <w:t>aiah 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(1:9)</w:t>
      </w:r>
      <w:r w:rsidR="00071BF1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>‘</w:t>
      </w:r>
      <w:r w:rsidR="00FC44C8" w:rsidRPr="00656FC6">
        <w:rPr>
          <w:rFonts w:asciiTheme="minorHAnsi" w:hAnsiTheme="minorHAnsi"/>
          <w:i/>
          <w:sz w:val="22"/>
          <w:szCs w:val="22"/>
        </w:rPr>
        <w:t xml:space="preserve">If the Lord of hosts had not left to us a seed, 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we would have become </w:t>
      </w:r>
      <w:r w:rsidRPr="00656FC6">
        <w:rPr>
          <w:rFonts w:asciiTheme="minorHAnsi" w:hAnsiTheme="minorHAnsi"/>
          <w:i/>
          <w:sz w:val="22"/>
          <w:szCs w:val="22"/>
        </w:rPr>
        <w:t>like Sodom and G</w:t>
      </w:r>
      <w:proofErr w:type="spellStart"/>
      <w:r w:rsidRPr="00656FC6">
        <w:rPr>
          <w:rFonts w:asciiTheme="minorHAnsi" w:hAnsiTheme="minorHAnsi"/>
          <w:i/>
          <w:sz w:val="22"/>
          <w:szCs w:val="22"/>
          <w:lang w:val="en-US"/>
        </w:rPr>
        <w:t>om</w:t>
      </w:r>
      <w:r w:rsidR="00383364">
        <w:rPr>
          <w:rFonts w:asciiTheme="minorHAnsi" w:hAnsiTheme="minorHAnsi"/>
          <w:i/>
          <w:sz w:val="22"/>
          <w:szCs w:val="22"/>
          <w:lang w:val="en-US"/>
        </w:rPr>
        <w:t>orr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>ah</w:t>
      </w:r>
      <w:proofErr w:type="spellEnd"/>
      <w:r w:rsidRPr="00656FC6">
        <w:rPr>
          <w:rFonts w:asciiTheme="minorHAnsi" w:hAnsiTheme="minorHAnsi"/>
          <w:i/>
          <w:sz w:val="22"/>
          <w:szCs w:val="22"/>
          <w:lang w:val="en-US"/>
        </w:rPr>
        <w:t>.</w:t>
      </w:r>
      <w:r w:rsidR="00383364">
        <w:rPr>
          <w:rFonts w:asciiTheme="minorHAnsi" w:hAnsiTheme="minorHAnsi"/>
          <w:i/>
          <w:sz w:val="22"/>
          <w:szCs w:val="22"/>
          <w:lang w:val="en-US"/>
        </w:rPr>
        <w:t>’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</w:p>
    <w:p w:rsidR="00A76694" w:rsidRDefault="00A76694" w:rsidP="00A76694">
      <w:pPr>
        <w:pStyle w:val="Div"/>
        <w:jc w:val="both"/>
        <w:rPr>
          <w:rFonts w:asciiTheme="minorHAnsi" w:hAnsiTheme="minorHAnsi"/>
          <w:i/>
          <w:sz w:val="22"/>
          <w:szCs w:val="22"/>
          <w:lang w:val="en-US"/>
        </w:rPr>
      </w:pPr>
    </w:p>
    <w:p w:rsidR="00656FC6" w:rsidRDefault="00656FC6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Which of </w:t>
      </w:r>
      <w:r w:rsidR="0045487D">
        <w:rPr>
          <w:rFonts w:asciiTheme="minorHAnsi" w:hAnsiTheme="minorHAnsi"/>
          <w:sz w:val="22"/>
          <w:szCs w:val="22"/>
          <w:lang w:val="en-US"/>
        </w:rPr>
        <w:t xml:space="preserve">these two groups had honor, the slaves who </w:t>
      </w:r>
      <w:r w:rsidR="0045487D" w:rsidRPr="00A76694">
        <w:rPr>
          <w:rFonts w:asciiTheme="minorHAnsi" w:hAnsiTheme="minorHAnsi"/>
          <w:sz w:val="22"/>
          <w:szCs w:val="22"/>
          <w:lang w:val="en-US"/>
        </w:rPr>
        <w:t>went into exile, or those who conquered them</w:t>
      </w:r>
      <w:r w:rsidRPr="00A76694">
        <w:rPr>
          <w:rFonts w:asciiTheme="minorHAnsi" w:hAnsiTheme="minorHAnsi"/>
          <w:sz w:val="22"/>
          <w:szCs w:val="22"/>
          <w:lang w:val="en-US"/>
        </w:rPr>
        <w:t>?</w:t>
      </w:r>
    </w:p>
    <w:p w:rsidR="00071BF1" w:rsidRDefault="00071BF1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F7199C" w:rsidRDefault="00656FC6" w:rsidP="005100EA">
      <w:pPr>
        <w:pStyle w:val="Div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 </w:t>
      </w:r>
      <w:r w:rsidR="004772F9" w:rsidRPr="00656FC6">
        <w:rPr>
          <w:rFonts w:asciiTheme="minorHAnsi" w:hAnsiTheme="minorHAnsi"/>
          <w:i/>
          <w:sz w:val="22"/>
          <w:szCs w:val="22"/>
        </w:rPr>
        <w:t>Even in our li</w:t>
      </w:r>
      <w:r w:rsidR="00F7199C" w:rsidRPr="00656FC6">
        <w:rPr>
          <w:rFonts w:asciiTheme="minorHAnsi" w:hAnsiTheme="minorHAnsi"/>
          <w:i/>
          <w:sz w:val="22"/>
          <w:szCs w:val="22"/>
        </w:rPr>
        <w:t xml:space="preserve">ves, God values what we would </w:t>
      </w:r>
      <w:proofErr w:type="spellStart"/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>sn</w:t>
      </w:r>
      <w:proofErr w:type="spellEnd"/>
      <w:r w:rsidR="004772F9" w:rsidRPr="00656FC6">
        <w:rPr>
          <w:rFonts w:asciiTheme="minorHAnsi" w:hAnsiTheme="minorHAnsi"/>
          <w:i/>
          <w:sz w:val="22"/>
          <w:szCs w:val="22"/>
        </w:rPr>
        <w:t>ip and toss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away as not fitti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>ng into our plans, or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 into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the search for</w:t>
      </w:r>
      <w:r w:rsidR="009431F9" w:rsidRPr="00656FC6">
        <w:rPr>
          <w:rFonts w:asciiTheme="minorHAnsi" w:hAnsiTheme="minorHAnsi"/>
          <w:i/>
          <w:sz w:val="22"/>
          <w:szCs w:val="22"/>
        </w:rPr>
        <w:t xml:space="preserve"> the </w:t>
      </w:r>
      <w:r w:rsidR="009431F9" w:rsidRPr="00656FC6">
        <w:rPr>
          <w:rFonts w:asciiTheme="minorHAnsi" w:hAnsiTheme="minorHAnsi"/>
          <w:i/>
          <w:sz w:val="22"/>
          <w:szCs w:val="22"/>
          <w:lang w:val="en-US"/>
        </w:rPr>
        <w:t>G</w:t>
      </w:r>
      <w:r w:rsidR="004772F9" w:rsidRPr="00656FC6">
        <w:rPr>
          <w:rFonts w:asciiTheme="minorHAnsi" w:hAnsiTheme="minorHAnsi"/>
          <w:i/>
          <w:sz w:val="22"/>
          <w:szCs w:val="22"/>
        </w:rPr>
        <w:t>lory of ME</w:t>
      </w:r>
      <w:r w:rsidR="009431F9" w:rsidRPr="00656FC6">
        <w:rPr>
          <w:rFonts w:asciiTheme="minorHAnsi" w:hAnsiTheme="minorHAnsi"/>
          <w:i/>
          <w:sz w:val="22"/>
          <w:szCs w:val="22"/>
          <w:lang w:val="en-US"/>
        </w:rPr>
        <w:t>!</w:t>
      </w:r>
      <w:r w:rsidR="004772F9" w:rsidRPr="00656FC6">
        <w:rPr>
          <w:rFonts w:asciiTheme="minorHAnsi" w:hAnsiTheme="minorHAnsi"/>
          <w:i/>
          <w:sz w:val="22"/>
          <w:szCs w:val="22"/>
        </w:rPr>
        <w:t xml:space="preserve"> 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>God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judges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 xml:space="preserve"> as valuable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the remnants</w:t>
      </w:r>
      <w:r w:rsidR="00A76694">
        <w:rPr>
          <w:rFonts w:asciiTheme="minorHAnsi" w:hAnsiTheme="minorHAnsi"/>
          <w:i/>
          <w:sz w:val="22"/>
          <w:szCs w:val="22"/>
          <w:lang w:val="en-US"/>
        </w:rPr>
        <w:t>, what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 xml:space="preserve"> we would like to toss away</w:t>
      </w:r>
      <w:r w:rsidR="009431F9" w:rsidRPr="00656FC6">
        <w:rPr>
          <w:rFonts w:asciiTheme="minorHAnsi" w:hAnsiTheme="minorHAnsi"/>
          <w:i/>
          <w:sz w:val="22"/>
          <w:szCs w:val="22"/>
          <w:lang w:val="en-US"/>
        </w:rPr>
        <w:t>, because we have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judge</w:t>
      </w:r>
      <w:r w:rsidR="009431F9" w:rsidRPr="00656FC6">
        <w:rPr>
          <w:rFonts w:asciiTheme="minorHAnsi" w:hAnsiTheme="minorHAnsi"/>
          <w:i/>
          <w:sz w:val="22"/>
          <w:szCs w:val="22"/>
          <w:lang w:val="en-US"/>
        </w:rPr>
        <w:t>d</w:t>
      </w:r>
      <w:r w:rsidR="00A76694">
        <w:rPr>
          <w:rFonts w:asciiTheme="minorHAnsi" w:hAnsiTheme="minorHAnsi"/>
          <w:i/>
          <w:sz w:val="22"/>
          <w:szCs w:val="22"/>
          <w:lang w:val="en-US"/>
        </w:rPr>
        <w:t xml:space="preserve"> remnants </w:t>
      </w:r>
      <w:bookmarkStart w:id="0" w:name="_GoBack"/>
      <w:bookmarkEnd w:id="0"/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>as worthless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 xml:space="preserve"> in </w:t>
      </w:r>
      <w:r w:rsidR="00DA292C" w:rsidRPr="001B782E">
        <w:rPr>
          <w:rFonts w:asciiTheme="minorHAnsi" w:hAnsiTheme="minorHAnsi"/>
          <w:b/>
          <w:i/>
          <w:sz w:val="22"/>
          <w:szCs w:val="22"/>
          <w:lang w:val="en-US"/>
        </w:rPr>
        <w:t>our</w:t>
      </w:r>
      <w:r w:rsidR="00DA292C" w:rsidRPr="00656FC6">
        <w:rPr>
          <w:rFonts w:asciiTheme="minorHAnsi" w:hAnsiTheme="minorHAnsi"/>
          <w:i/>
          <w:sz w:val="22"/>
          <w:szCs w:val="22"/>
          <w:lang w:val="en-US"/>
        </w:rPr>
        <w:t xml:space="preserve"> plans for glory.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656FC6">
        <w:rPr>
          <w:rFonts w:asciiTheme="minorHAnsi" w:hAnsiTheme="minorHAnsi"/>
          <w:i/>
          <w:sz w:val="22"/>
          <w:szCs w:val="22"/>
          <w:lang w:val="en-US"/>
        </w:rPr>
        <w:t xml:space="preserve">In our eyes those qualities or experiences have no honor. </w:t>
      </w:r>
      <w:r w:rsidR="00F7199C" w:rsidRPr="00656FC6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</w:p>
    <w:p w:rsidR="004772F9" w:rsidRDefault="004772F9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4772F9">
        <w:rPr>
          <w:rFonts w:asciiTheme="minorHAnsi" w:hAnsiTheme="minorHAnsi"/>
          <w:sz w:val="22"/>
          <w:szCs w:val="22"/>
        </w:rPr>
        <w:t>Wh</w:t>
      </w:r>
      <w:r w:rsidR="00F3090C">
        <w:rPr>
          <w:rFonts w:asciiTheme="minorHAnsi" w:hAnsiTheme="minorHAnsi"/>
          <w:sz w:val="22"/>
          <w:szCs w:val="22"/>
        </w:rPr>
        <w:t>at</w:t>
      </w:r>
      <w:r w:rsidR="00F3090C">
        <w:rPr>
          <w:rFonts w:asciiTheme="minorHAnsi" w:hAnsiTheme="minorHAnsi"/>
          <w:sz w:val="22"/>
          <w:szCs w:val="22"/>
          <w:lang w:val="en-US"/>
        </w:rPr>
        <w:t xml:space="preserve"> experiences, antecedents, </w:t>
      </w:r>
      <w:r w:rsidR="00656FC6">
        <w:rPr>
          <w:rFonts w:asciiTheme="minorHAnsi" w:hAnsiTheme="minorHAnsi"/>
          <w:sz w:val="22"/>
          <w:szCs w:val="22"/>
          <w:lang w:val="en-US"/>
        </w:rPr>
        <w:t xml:space="preserve">or </w:t>
      </w:r>
      <w:r w:rsidR="00F3090C">
        <w:rPr>
          <w:rFonts w:asciiTheme="minorHAnsi" w:hAnsiTheme="minorHAnsi"/>
          <w:sz w:val="22"/>
          <w:szCs w:val="22"/>
          <w:lang w:val="en-US"/>
        </w:rPr>
        <w:t>qualities</w:t>
      </w:r>
      <w:r w:rsidR="00F3090C">
        <w:rPr>
          <w:rFonts w:asciiTheme="minorHAnsi" w:hAnsiTheme="minorHAnsi"/>
          <w:sz w:val="22"/>
          <w:szCs w:val="22"/>
        </w:rPr>
        <w:t xml:space="preserve"> would you</w:t>
      </w:r>
      <w:r w:rsidR="00F3090C">
        <w:rPr>
          <w:rFonts w:asciiTheme="minorHAnsi" w:hAnsiTheme="minorHAnsi"/>
          <w:sz w:val="22"/>
          <w:szCs w:val="22"/>
          <w:lang w:val="en-US"/>
        </w:rPr>
        <w:t xml:space="preserve"> snip out of your life if you could?</w:t>
      </w:r>
      <w:r w:rsidR="00F3090C">
        <w:rPr>
          <w:rFonts w:asciiTheme="minorHAnsi" w:hAnsiTheme="minorHAnsi"/>
          <w:sz w:val="22"/>
          <w:szCs w:val="22"/>
        </w:rPr>
        <w:t xml:space="preserve"> </w:t>
      </w:r>
      <w:r w:rsidRPr="004772F9">
        <w:rPr>
          <w:rFonts w:asciiTheme="minorHAnsi" w:hAnsiTheme="minorHAnsi"/>
          <w:sz w:val="22"/>
          <w:szCs w:val="22"/>
        </w:rPr>
        <w:t xml:space="preserve">  </w:t>
      </w:r>
    </w:p>
    <w:p w:rsidR="005100EA" w:rsidRDefault="005100EA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5100EA" w:rsidRPr="005100EA" w:rsidRDefault="005100EA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F7199C" w:rsidRDefault="00F7199C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 xml:space="preserve">             </w:t>
      </w:r>
    </w:p>
    <w:p w:rsidR="004772F9" w:rsidRPr="004772F9" w:rsidRDefault="00656FC6" w:rsidP="00272CB8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4.  </w:t>
      </w:r>
      <w:r w:rsidR="00F7199C">
        <w:rPr>
          <w:rFonts w:asciiTheme="minorHAnsi" w:hAnsiTheme="minorHAnsi"/>
          <w:sz w:val="22"/>
          <w:szCs w:val="22"/>
        </w:rPr>
        <w:t xml:space="preserve">How could God use </w:t>
      </w:r>
      <w:r>
        <w:rPr>
          <w:rFonts w:asciiTheme="minorHAnsi" w:hAnsiTheme="minorHAnsi"/>
          <w:sz w:val="22"/>
          <w:szCs w:val="22"/>
          <w:lang w:val="en-US"/>
        </w:rPr>
        <w:t>your “worthless”</w:t>
      </w:r>
      <w:r w:rsidR="00F7199C">
        <w:rPr>
          <w:rFonts w:asciiTheme="minorHAnsi" w:hAnsiTheme="minorHAnsi"/>
          <w:sz w:val="22"/>
          <w:szCs w:val="22"/>
          <w:lang w:val="en-US"/>
        </w:rPr>
        <w:t xml:space="preserve"> remnants</w:t>
      </w:r>
      <w:r w:rsidR="004772F9" w:rsidRPr="004772F9">
        <w:rPr>
          <w:rFonts w:asciiTheme="minorHAnsi" w:hAnsiTheme="minorHAnsi"/>
          <w:sz w:val="22"/>
          <w:szCs w:val="22"/>
        </w:rPr>
        <w:t xml:space="preserve"> as a means of inviting you into a deeper relationship with Him? </w:t>
      </w:r>
    </w:p>
    <w:p w:rsidR="004772F9" w:rsidRPr="004772F9" w:rsidRDefault="004772F9" w:rsidP="00272CB8">
      <w:pPr>
        <w:pStyle w:val="Div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 xml:space="preserve">  </w:t>
      </w:r>
    </w:p>
    <w:p w:rsidR="004772F9" w:rsidRPr="00F7199C" w:rsidRDefault="00656FC6" w:rsidP="00272CB8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5</w:t>
      </w:r>
      <w:r w:rsidR="00F7199C">
        <w:rPr>
          <w:rFonts w:asciiTheme="minorHAnsi" w:hAnsiTheme="minorHAnsi"/>
          <w:sz w:val="22"/>
          <w:szCs w:val="22"/>
          <w:lang w:val="en-US"/>
        </w:rPr>
        <w:t xml:space="preserve">.  </w:t>
      </w:r>
      <w:r w:rsidR="004772F9" w:rsidRPr="004772F9">
        <w:rPr>
          <w:rFonts w:asciiTheme="minorHAnsi" w:hAnsiTheme="minorHAnsi"/>
          <w:sz w:val="22"/>
          <w:szCs w:val="22"/>
        </w:rPr>
        <w:t xml:space="preserve">How did the Jews lose their place as </w:t>
      </w:r>
      <w:r w:rsidR="004772F9" w:rsidRPr="00F7199C">
        <w:rPr>
          <w:rFonts w:asciiTheme="minorHAnsi" w:hAnsiTheme="minorHAnsi"/>
          <w:i/>
          <w:sz w:val="22"/>
          <w:szCs w:val="22"/>
        </w:rPr>
        <w:t>first-born, first-sepa</w:t>
      </w:r>
      <w:r w:rsidR="00F7199C" w:rsidRPr="00F7199C">
        <w:rPr>
          <w:rFonts w:asciiTheme="minorHAnsi" w:hAnsiTheme="minorHAnsi"/>
          <w:i/>
          <w:sz w:val="22"/>
          <w:szCs w:val="22"/>
        </w:rPr>
        <w:t>rated, first-known/first-loved</w:t>
      </w:r>
      <w:r w:rsidR="00F7199C">
        <w:rPr>
          <w:rFonts w:asciiTheme="minorHAnsi" w:hAnsiTheme="minorHAnsi"/>
          <w:sz w:val="22"/>
          <w:szCs w:val="22"/>
        </w:rPr>
        <w:t>?</w:t>
      </w:r>
      <w:r w:rsidR="00F7199C">
        <w:rPr>
          <w:rFonts w:asciiTheme="minorHAnsi" w:hAnsiTheme="minorHAnsi"/>
          <w:sz w:val="22"/>
          <w:szCs w:val="22"/>
          <w:lang w:val="en-US"/>
        </w:rPr>
        <w:t xml:space="preserve"> (30-33)</w:t>
      </w:r>
    </w:p>
    <w:p w:rsidR="004772F9" w:rsidRPr="004772F9" w:rsidRDefault="004772F9" w:rsidP="00272CB8">
      <w:pPr>
        <w:pStyle w:val="Div"/>
        <w:rPr>
          <w:rFonts w:asciiTheme="minorHAnsi" w:hAnsiTheme="minorHAnsi"/>
          <w:sz w:val="22"/>
          <w:szCs w:val="22"/>
        </w:rPr>
      </w:pPr>
      <w:r w:rsidRPr="004772F9">
        <w:rPr>
          <w:rFonts w:asciiTheme="minorHAnsi" w:hAnsiTheme="minorHAnsi"/>
          <w:sz w:val="22"/>
          <w:szCs w:val="22"/>
        </w:rPr>
        <w:t xml:space="preserve">  </w:t>
      </w:r>
    </w:p>
    <w:p w:rsidR="004772F9" w:rsidRPr="00F7199C" w:rsidRDefault="00656FC6" w:rsidP="00272CB8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6</w:t>
      </w:r>
      <w:r w:rsidR="00F7199C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What do you think Isaiah and Paul</w:t>
      </w:r>
      <w:r w:rsidR="004772F9" w:rsidRPr="004772F9">
        <w:rPr>
          <w:rFonts w:asciiTheme="minorHAnsi" w:hAnsiTheme="minorHAnsi"/>
          <w:sz w:val="22"/>
          <w:szCs w:val="22"/>
        </w:rPr>
        <w:t xml:space="preserve"> are refering to through the image of a stumb</w:t>
      </w:r>
      <w:r w:rsidR="00F7199C">
        <w:rPr>
          <w:rFonts w:asciiTheme="minorHAnsi" w:hAnsiTheme="minorHAnsi"/>
          <w:sz w:val="22"/>
          <w:szCs w:val="22"/>
          <w:lang w:val="en-US"/>
        </w:rPr>
        <w:t>ling stone? (33)</w:t>
      </w:r>
      <w:r w:rsidR="00166C6F" w:rsidRPr="004772F9">
        <w:rPr>
          <w:rFonts w:asciiTheme="minorHAnsi" w:hAnsiTheme="minorHAnsi"/>
          <w:sz w:val="22"/>
          <w:szCs w:val="22"/>
        </w:rPr>
        <w:br/>
      </w:r>
    </w:p>
    <w:p w:rsidR="00166C6F" w:rsidRPr="00D324FC" w:rsidRDefault="00166C6F" w:rsidP="00272CB8">
      <w:pPr>
        <w:rPr>
          <w:rFonts w:asciiTheme="minorHAnsi" w:hAnsiTheme="minorHAnsi"/>
          <w:lang w:val="en-US"/>
        </w:rPr>
      </w:pPr>
    </w:p>
    <w:sectPr w:rsidR="00166C6F" w:rsidRPr="00D324FC" w:rsidSect="004E31B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474A" w:rsidRDefault="00DA474A" w:rsidP="00200083">
      <w:r>
        <w:separator/>
      </w:r>
    </w:p>
  </w:endnote>
  <w:endnote w:type="continuationSeparator" w:id="0">
    <w:p w:rsidR="00DA474A" w:rsidRDefault="00DA474A" w:rsidP="002000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C8" w:rsidRPr="00200083" w:rsidRDefault="00D565C8">
    <w:pPr>
      <w:pStyle w:val="Footer"/>
      <w:rPr>
        <w:lang w:val="en-US"/>
      </w:rPr>
    </w:pPr>
    <w:proofErr w:type="gramStart"/>
    <w:r w:rsidRPr="005100EA">
      <w:rPr>
        <w:lang w:val="en-US"/>
      </w:rPr>
      <w:t>karisfellowships.com</w:t>
    </w:r>
    <w:proofErr w:type="gramEnd"/>
    <w:r w:rsidR="004772F9">
      <w:rPr>
        <w:lang w:val="en-US"/>
      </w:rPr>
      <w:tab/>
    </w:r>
    <w:proofErr w:type="spellStart"/>
    <w:r w:rsidR="004772F9">
      <w:rPr>
        <w:lang w:val="en-US"/>
      </w:rPr>
      <w:t>Rms</w:t>
    </w:r>
    <w:proofErr w:type="spellEnd"/>
    <w:r w:rsidR="004772F9">
      <w:rPr>
        <w:lang w:val="en-US"/>
      </w:rPr>
      <w:t xml:space="preserve"> 9</w:t>
    </w:r>
    <w:r>
      <w:rPr>
        <w:lang w:val="en-US"/>
      </w:rPr>
      <w:tab/>
    </w:r>
    <w:r w:rsidR="005100EA">
      <w:rPr>
        <w:lang w:val="en-US"/>
      </w:rPr>
      <w:t>©2014</w:t>
    </w:r>
    <w:r>
      <w:rPr>
        <w:lang w:val="en-US"/>
      </w:rPr>
      <w:t xml:space="preserve"> Nancy Diven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474A" w:rsidRDefault="00DA474A" w:rsidP="00200083">
      <w:r>
        <w:separator/>
      </w:r>
    </w:p>
  </w:footnote>
  <w:footnote w:type="continuationSeparator" w:id="0">
    <w:p w:rsidR="00DA474A" w:rsidRDefault="00DA474A" w:rsidP="002000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C8" w:rsidRDefault="00D565C8">
    <w:pPr>
      <w:pStyle w:val="Header"/>
    </w:pPr>
    <w:r>
      <w:rPr>
        <w:lang w:val="en-US"/>
      </w:rPr>
      <w:tab/>
    </w:r>
    <w:r>
      <w:rPr>
        <w:lang w:val="en-US"/>
      </w:rPr>
      <w:tab/>
    </w:r>
    <w:sdt>
      <w:sdtPr>
        <w:id w:val="-18007569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B557E4">
          <w:fldChar w:fldCharType="begin"/>
        </w:r>
        <w:r>
          <w:instrText xml:space="preserve"> PAGE   \* MERGEFORMAT </w:instrText>
        </w:r>
        <w:r w:rsidR="00B557E4">
          <w:fldChar w:fldCharType="separate"/>
        </w:r>
        <w:r w:rsidR="00906307">
          <w:rPr>
            <w:noProof/>
          </w:rPr>
          <w:t>1</w:t>
        </w:r>
        <w:r w:rsidR="00B557E4">
          <w:rPr>
            <w:noProof/>
          </w:rPr>
          <w:fldChar w:fldCharType="end"/>
        </w:r>
      </w:sdtContent>
    </w:sdt>
  </w:p>
  <w:p w:rsidR="00D565C8" w:rsidRDefault="00D565C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A71CF"/>
    <w:rsid w:val="00032911"/>
    <w:rsid w:val="000647F9"/>
    <w:rsid w:val="00071BF1"/>
    <w:rsid w:val="0008489F"/>
    <w:rsid w:val="00141C73"/>
    <w:rsid w:val="00166C6F"/>
    <w:rsid w:val="00190CD7"/>
    <w:rsid w:val="001A2415"/>
    <w:rsid w:val="001B782E"/>
    <w:rsid w:val="001D1FAD"/>
    <w:rsid w:val="00200083"/>
    <w:rsid w:val="00234A02"/>
    <w:rsid w:val="00272CB8"/>
    <w:rsid w:val="002F1781"/>
    <w:rsid w:val="002F2EA3"/>
    <w:rsid w:val="00383364"/>
    <w:rsid w:val="003853CF"/>
    <w:rsid w:val="0045487D"/>
    <w:rsid w:val="00455B37"/>
    <w:rsid w:val="00461A9E"/>
    <w:rsid w:val="004772F9"/>
    <w:rsid w:val="004978F5"/>
    <w:rsid w:val="004D3E9F"/>
    <w:rsid w:val="004E31BA"/>
    <w:rsid w:val="005100EA"/>
    <w:rsid w:val="00656FC6"/>
    <w:rsid w:val="00664B12"/>
    <w:rsid w:val="00666B5D"/>
    <w:rsid w:val="006821C2"/>
    <w:rsid w:val="00693148"/>
    <w:rsid w:val="006C74BF"/>
    <w:rsid w:val="006F18D3"/>
    <w:rsid w:val="00775B44"/>
    <w:rsid w:val="00782491"/>
    <w:rsid w:val="008A0374"/>
    <w:rsid w:val="008E64E4"/>
    <w:rsid w:val="00906307"/>
    <w:rsid w:val="00916AFE"/>
    <w:rsid w:val="00942219"/>
    <w:rsid w:val="009431F9"/>
    <w:rsid w:val="00964E48"/>
    <w:rsid w:val="0098622C"/>
    <w:rsid w:val="00996F62"/>
    <w:rsid w:val="009A10A3"/>
    <w:rsid w:val="009B256C"/>
    <w:rsid w:val="009F796E"/>
    <w:rsid w:val="00A76694"/>
    <w:rsid w:val="00AA2E25"/>
    <w:rsid w:val="00AF0B05"/>
    <w:rsid w:val="00B557E4"/>
    <w:rsid w:val="00BA441C"/>
    <w:rsid w:val="00BB2825"/>
    <w:rsid w:val="00BC211A"/>
    <w:rsid w:val="00C02403"/>
    <w:rsid w:val="00C42156"/>
    <w:rsid w:val="00C70F1C"/>
    <w:rsid w:val="00C759D8"/>
    <w:rsid w:val="00C8552D"/>
    <w:rsid w:val="00CF43F3"/>
    <w:rsid w:val="00D00BBD"/>
    <w:rsid w:val="00D302D2"/>
    <w:rsid w:val="00D324FC"/>
    <w:rsid w:val="00D41521"/>
    <w:rsid w:val="00D565C8"/>
    <w:rsid w:val="00DA292C"/>
    <w:rsid w:val="00DA474A"/>
    <w:rsid w:val="00DB55E0"/>
    <w:rsid w:val="00E34254"/>
    <w:rsid w:val="00E56502"/>
    <w:rsid w:val="00EC777F"/>
    <w:rsid w:val="00F068E5"/>
    <w:rsid w:val="00F3090C"/>
    <w:rsid w:val="00F51B57"/>
    <w:rsid w:val="00F7199C"/>
    <w:rsid w:val="00F74844"/>
    <w:rsid w:val="00F96C0D"/>
    <w:rsid w:val="00FA62A5"/>
    <w:rsid w:val="00FA71CF"/>
    <w:rsid w:val="00FC44C8"/>
    <w:rsid w:val="00FE3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4E31BA"/>
  </w:style>
  <w:style w:type="paragraph" w:customStyle="1" w:styleId="Tr">
    <w:name w:val="Tr"/>
    <w:basedOn w:val="Normal"/>
    <w:rsid w:val="004E31BA"/>
  </w:style>
  <w:style w:type="paragraph" w:customStyle="1" w:styleId="Img">
    <w:name w:val="Img"/>
    <w:basedOn w:val="Normal"/>
    <w:rsid w:val="004E31BA"/>
  </w:style>
  <w:style w:type="paragraph" w:customStyle="1" w:styleId="Div">
    <w:name w:val="Div"/>
    <w:basedOn w:val="Normal"/>
    <w:rsid w:val="004E31BA"/>
  </w:style>
  <w:style w:type="paragraph" w:customStyle="1" w:styleId="webkit-indent-blockquote">
    <w:name w:val="webkit-indent-blockquote"/>
    <w:basedOn w:val="Normal"/>
    <w:rsid w:val="004E31BA"/>
  </w:style>
  <w:style w:type="paragraph" w:customStyle="1" w:styleId="writely-toc-disc">
    <w:name w:val="writely-toc-disc"/>
    <w:basedOn w:val="Normal"/>
    <w:rsid w:val="004E31BA"/>
  </w:style>
  <w:style w:type="paragraph" w:customStyle="1" w:styleId="Ol">
    <w:name w:val="Ol"/>
    <w:basedOn w:val="Normal"/>
    <w:rsid w:val="004E31BA"/>
  </w:style>
  <w:style w:type="paragraph" w:customStyle="1" w:styleId="writely-toc-decimal">
    <w:name w:val="writely-toc-decimal"/>
    <w:basedOn w:val="Normal"/>
    <w:rsid w:val="004E31BA"/>
  </w:style>
  <w:style w:type="paragraph" w:customStyle="1" w:styleId="Option">
    <w:name w:val="Option"/>
    <w:basedOn w:val="Normal"/>
    <w:rsid w:val="004E31BA"/>
  </w:style>
  <w:style w:type="paragraph" w:customStyle="1" w:styleId="Ul">
    <w:name w:val="Ul"/>
    <w:basedOn w:val="Normal"/>
    <w:rsid w:val="004E31BA"/>
  </w:style>
  <w:style w:type="paragraph" w:customStyle="1" w:styleId="Select">
    <w:name w:val="Select"/>
    <w:basedOn w:val="Normal"/>
    <w:rsid w:val="004E31BA"/>
  </w:style>
  <w:style w:type="paragraph" w:customStyle="1" w:styleId="writely-toc-lower-alpha">
    <w:name w:val="writely-toc-lower-alpha"/>
    <w:basedOn w:val="Normal"/>
    <w:rsid w:val="004E31BA"/>
  </w:style>
  <w:style w:type="paragraph" w:customStyle="1" w:styleId="Blockquote">
    <w:name w:val="Blockquote"/>
    <w:basedOn w:val="Normal"/>
    <w:rsid w:val="004E31BA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4E31BA"/>
  </w:style>
  <w:style w:type="paragraph" w:customStyle="1" w:styleId="Table">
    <w:name w:val="Table"/>
    <w:basedOn w:val="Normal"/>
    <w:rsid w:val="004E31BA"/>
  </w:style>
  <w:style w:type="paragraph" w:customStyle="1" w:styleId="Li">
    <w:name w:val="Li"/>
    <w:basedOn w:val="Normal"/>
    <w:rsid w:val="004E31BA"/>
  </w:style>
  <w:style w:type="paragraph" w:customStyle="1" w:styleId="pb">
    <w:name w:val="pb"/>
    <w:basedOn w:val="Normal"/>
    <w:rsid w:val="004E31BA"/>
  </w:style>
  <w:style w:type="paragraph" w:customStyle="1" w:styleId="Address">
    <w:name w:val="Address"/>
    <w:basedOn w:val="Normal"/>
    <w:rsid w:val="004E31BA"/>
  </w:style>
  <w:style w:type="paragraph" w:customStyle="1" w:styleId="Pre">
    <w:name w:val="Pre"/>
    <w:basedOn w:val="Normal"/>
    <w:rsid w:val="004E31B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4E31BA"/>
  </w:style>
  <w:style w:type="paragraph" w:customStyle="1" w:styleId="writely-toc-upper-roman">
    <w:name w:val="writely-toc-upper-roman"/>
    <w:basedOn w:val="Normal"/>
    <w:rsid w:val="004E31BA"/>
  </w:style>
  <w:style w:type="paragraph" w:customStyle="1" w:styleId="writely-toc-none">
    <w:name w:val="writely-toc-none"/>
    <w:basedOn w:val="Normal"/>
    <w:rsid w:val="004E31BA"/>
  </w:style>
  <w:style w:type="paragraph" w:styleId="Title">
    <w:name w:val="Title"/>
    <w:basedOn w:val="Normal"/>
    <w:next w:val="Normal"/>
    <w:link w:val="TitleChar"/>
    <w:uiPriority w:val="99"/>
    <w:qFormat/>
    <w:rsid w:val="009B25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B25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2000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4E31BA"/>
  </w:style>
  <w:style w:type="paragraph" w:customStyle="1" w:styleId="Tr">
    <w:name w:val="Tr"/>
    <w:basedOn w:val="Normal"/>
    <w:rsid w:val="004E31BA"/>
  </w:style>
  <w:style w:type="paragraph" w:customStyle="1" w:styleId="Img">
    <w:name w:val="Img"/>
    <w:basedOn w:val="Normal"/>
    <w:rsid w:val="004E31BA"/>
  </w:style>
  <w:style w:type="paragraph" w:customStyle="1" w:styleId="Div">
    <w:name w:val="Div"/>
    <w:basedOn w:val="Normal"/>
    <w:rsid w:val="004E31BA"/>
  </w:style>
  <w:style w:type="paragraph" w:customStyle="1" w:styleId="webkit-indent-blockquote">
    <w:name w:val="webkit-indent-blockquote"/>
    <w:basedOn w:val="Normal"/>
    <w:rsid w:val="004E31BA"/>
  </w:style>
  <w:style w:type="paragraph" w:customStyle="1" w:styleId="writely-toc-disc">
    <w:name w:val="writely-toc-disc"/>
    <w:basedOn w:val="Normal"/>
    <w:rsid w:val="004E31BA"/>
  </w:style>
  <w:style w:type="paragraph" w:customStyle="1" w:styleId="Ol">
    <w:name w:val="Ol"/>
    <w:basedOn w:val="Normal"/>
    <w:rsid w:val="004E31BA"/>
  </w:style>
  <w:style w:type="paragraph" w:customStyle="1" w:styleId="writely-toc-decimal">
    <w:name w:val="writely-toc-decimal"/>
    <w:basedOn w:val="Normal"/>
    <w:rsid w:val="004E31BA"/>
  </w:style>
  <w:style w:type="paragraph" w:customStyle="1" w:styleId="Option">
    <w:name w:val="Option"/>
    <w:basedOn w:val="Normal"/>
    <w:rsid w:val="004E31BA"/>
  </w:style>
  <w:style w:type="paragraph" w:customStyle="1" w:styleId="Ul">
    <w:name w:val="Ul"/>
    <w:basedOn w:val="Normal"/>
    <w:rsid w:val="004E31BA"/>
  </w:style>
  <w:style w:type="paragraph" w:customStyle="1" w:styleId="Select">
    <w:name w:val="Select"/>
    <w:basedOn w:val="Normal"/>
    <w:rsid w:val="004E31BA"/>
  </w:style>
  <w:style w:type="paragraph" w:customStyle="1" w:styleId="writely-toc-lower-alpha">
    <w:name w:val="writely-toc-lower-alpha"/>
    <w:basedOn w:val="Normal"/>
    <w:rsid w:val="004E31BA"/>
  </w:style>
  <w:style w:type="paragraph" w:customStyle="1" w:styleId="Blockquote">
    <w:name w:val="Blockquote"/>
    <w:basedOn w:val="Normal"/>
    <w:rsid w:val="004E31BA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4E31BA"/>
  </w:style>
  <w:style w:type="paragraph" w:customStyle="1" w:styleId="Table">
    <w:name w:val="Table"/>
    <w:basedOn w:val="Normal"/>
    <w:rsid w:val="004E31BA"/>
  </w:style>
  <w:style w:type="paragraph" w:customStyle="1" w:styleId="Li">
    <w:name w:val="Li"/>
    <w:basedOn w:val="Normal"/>
    <w:rsid w:val="004E31BA"/>
  </w:style>
  <w:style w:type="paragraph" w:customStyle="1" w:styleId="pb">
    <w:name w:val="pb"/>
    <w:basedOn w:val="Normal"/>
    <w:rsid w:val="004E31BA"/>
  </w:style>
  <w:style w:type="paragraph" w:customStyle="1" w:styleId="Address">
    <w:name w:val="Address"/>
    <w:basedOn w:val="Normal"/>
    <w:rsid w:val="004E31BA"/>
  </w:style>
  <w:style w:type="paragraph" w:customStyle="1" w:styleId="Pre">
    <w:name w:val="Pre"/>
    <w:basedOn w:val="Normal"/>
    <w:rsid w:val="004E31BA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4E31BA"/>
  </w:style>
  <w:style w:type="paragraph" w:customStyle="1" w:styleId="writely-toc-upper-roman">
    <w:name w:val="writely-toc-upper-roman"/>
    <w:basedOn w:val="Normal"/>
    <w:rsid w:val="004E31BA"/>
  </w:style>
  <w:style w:type="paragraph" w:customStyle="1" w:styleId="writely-toc-none">
    <w:name w:val="writely-toc-none"/>
    <w:basedOn w:val="Normal"/>
    <w:rsid w:val="004E31BA"/>
  </w:style>
  <w:style w:type="paragraph" w:styleId="Title">
    <w:name w:val="Title"/>
    <w:basedOn w:val="Normal"/>
    <w:next w:val="Normal"/>
    <w:link w:val="TitleChar"/>
    <w:uiPriority w:val="99"/>
    <w:qFormat/>
    <w:rsid w:val="009B25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9B25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200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83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20008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Chap. study guide  Sp. 2010</vt:lpstr>
    </vt:vector>
  </TitlesOfParts>
  <Company>Toshiba</Company>
  <LinksUpToDate>false</LinksUpToDate>
  <CharactersWithSpaces>4985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Chap. study guide  Sp. 2010</dc:title>
  <dc:creator>Nancy</dc:creator>
  <cp:lastModifiedBy>Alison</cp:lastModifiedBy>
  <cp:revision>8</cp:revision>
  <cp:lastPrinted>2010-02-23T20:26:00Z</cp:lastPrinted>
  <dcterms:created xsi:type="dcterms:W3CDTF">2013-12-22T23:27:00Z</dcterms:created>
  <dcterms:modified xsi:type="dcterms:W3CDTF">2015-10-29T18:43:00Z</dcterms:modified>
</cp:coreProperties>
</file>