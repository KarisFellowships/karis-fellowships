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1B14" w:rsidRDefault="00691B14" w:rsidP="00691B14">
      <w:pPr>
        <w:pStyle w:val="Title"/>
        <w:rPr>
          <w:lang w:val="en-US"/>
        </w:rPr>
      </w:pPr>
      <w:r w:rsidRPr="00691B14">
        <w:t xml:space="preserve">Karis Fellowships Study Guide </w:t>
      </w:r>
    </w:p>
    <w:p w:rsidR="00691B14" w:rsidRDefault="00691B14" w:rsidP="00691B14">
      <w:pPr>
        <w:pStyle w:val="Title"/>
        <w:rPr>
          <w:i/>
          <w:lang w:val="en-US"/>
        </w:rPr>
      </w:pPr>
      <w:r w:rsidRPr="00691B14">
        <w:t xml:space="preserve">Ch. 5: </w:t>
      </w:r>
      <w:r w:rsidRPr="00691B14">
        <w:rPr>
          <w:i/>
        </w:rPr>
        <w:t>Making Choices</w:t>
      </w:r>
    </w:p>
    <w:p w:rsidR="00A364D4" w:rsidRDefault="00E33A05" w:rsidP="00A364D4">
      <w:pPr>
        <w:rPr>
          <w:lang w:val="en-US"/>
        </w:rPr>
      </w:pPr>
      <w:r w:rsidRPr="00A364D4">
        <w:rPr>
          <w:rFonts w:asciiTheme="minorHAnsi" w:hAnsiTheme="minorHAnsi"/>
          <w:b/>
          <w:color w:val="365F91" w:themeColor="accent1" w:themeShade="BF"/>
          <w:sz w:val="28"/>
          <w:szCs w:val="28"/>
        </w:rPr>
        <w:t xml:space="preserve">General </w:t>
      </w:r>
      <w:r w:rsidRPr="00A364D4">
        <w:rPr>
          <w:rFonts w:asciiTheme="minorHAnsi" w:hAnsiTheme="minorHAnsi"/>
          <w:b/>
          <w:color w:val="365F91" w:themeColor="accent1" w:themeShade="BF"/>
          <w:sz w:val="24"/>
        </w:rPr>
        <w:t>Outline</w:t>
      </w:r>
      <w:r w:rsidRPr="00A364D4">
        <w:rPr>
          <w:rFonts w:asciiTheme="minorHAnsi" w:hAnsiTheme="minorHAnsi"/>
          <w:b/>
          <w:color w:val="365F91" w:themeColor="accent1" w:themeShade="BF"/>
          <w:sz w:val="28"/>
          <w:szCs w:val="28"/>
        </w:rPr>
        <w:t>:</w:t>
      </w:r>
      <w:r w:rsidR="00691B14">
        <w:rPr>
          <w:sz w:val="24"/>
        </w:rPr>
        <w:t> </w:t>
      </w:r>
      <w:r w:rsidR="00691B14" w:rsidRPr="00A364D4">
        <w:rPr>
          <w:rFonts w:asciiTheme="minorHAnsi" w:hAnsiTheme="minorHAnsi"/>
          <w:sz w:val="24"/>
        </w:rPr>
        <w:t>People make choices that</w:t>
      </w:r>
      <w:r w:rsidRPr="00A364D4">
        <w:rPr>
          <w:rFonts w:asciiTheme="minorHAnsi" w:hAnsiTheme="minorHAnsi"/>
          <w:sz w:val="24"/>
        </w:rPr>
        <w:t xml:space="preserve"> change their lives, and change the world</w:t>
      </w:r>
      <w:r w:rsidR="008874E7" w:rsidRPr="00A364D4">
        <w:rPr>
          <w:rFonts w:asciiTheme="minorHAnsi" w:hAnsiTheme="minorHAnsi"/>
          <w:sz w:val="24"/>
          <w:lang w:val="en-US"/>
        </w:rPr>
        <w:t>.</w:t>
      </w:r>
      <w:r w:rsidR="00503E79" w:rsidRPr="00A364D4">
        <w:rPr>
          <w:rFonts w:asciiTheme="minorHAnsi" w:hAnsiTheme="minorHAnsi"/>
          <w:sz w:val="24"/>
          <w:lang w:val="en-US"/>
        </w:rPr>
        <w:br/>
      </w:r>
      <w:r w:rsidRPr="00964580">
        <w:t xml:space="preserve"> </w:t>
      </w:r>
      <w:r w:rsidR="00503E79">
        <w:rPr>
          <w:lang w:val="en-US"/>
        </w:rPr>
        <w:tab/>
      </w:r>
      <w:r w:rsidRPr="00A364D4">
        <w:t>1.  (</w:t>
      </w:r>
      <w:r w:rsidR="00691B14" w:rsidRPr="00A364D4">
        <w:t>5:</w:t>
      </w:r>
      <w:r w:rsidRPr="00A364D4">
        <w:t>1-4) </w:t>
      </w:r>
      <w:r w:rsidR="00691B14" w:rsidRPr="00A364D4">
        <w:t xml:space="preserve">  W</w:t>
      </w:r>
      <w:r w:rsidRPr="00A364D4">
        <w:t xml:space="preserve">hat a growing </w:t>
      </w:r>
      <w:r w:rsidR="00691B14" w:rsidRPr="00A364D4">
        <w:t>k</w:t>
      </w:r>
      <w:r w:rsidRPr="00A364D4">
        <w:t>aris</w:t>
      </w:r>
      <w:r w:rsidR="00691B14" w:rsidRPr="00A364D4">
        <w:t xml:space="preserve"> </w:t>
      </w:r>
      <w:r w:rsidRPr="00A364D4">
        <w:t>relationship loo</w:t>
      </w:r>
      <w:r w:rsidR="00691B14" w:rsidRPr="00A364D4">
        <w:t>ks like</w:t>
      </w:r>
      <w:r w:rsidR="00691B14" w:rsidRPr="00A364D4">
        <w:br/>
        <w:t xml:space="preserve">       </w:t>
      </w:r>
      <w:r w:rsidR="008874E7" w:rsidRPr="00A364D4">
        <w:tab/>
      </w:r>
      <w:r w:rsidR="00691B14" w:rsidRPr="00A364D4">
        <w:t xml:space="preserve">2.  </w:t>
      </w:r>
      <w:r w:rsidRPr="00A364D4">
        <w:t>(</w:t>
      </w:r>
      <w:r w:rsidR="00691B14" w:rsidRPr="00A364D4">
        <w:t xml:space="preserve">5:5-11) </w:t>
      </w:r>
      <w:r w:rsidRPr="00A364D4">
        <w:t>What the gift</w:t>
      </w:r>
      <w:r w:rsidR="00964580" w:rsidRPr="00A364D4">
        <w:t xml:space="preserve"> looks like that</w:t>
      </w:r>
      <w:r w:rsidR="00691B14" w:rsidRPr="00A364D4">
        <w:t xml:space="preserve"> invites karis</w:t>
      </w:r>
      <w:r w:rsidR="00964580" w:rsidRPr="00A364D4">
        <w:t xml:space="preserve"> </w:t>
      </w:r>
      <w:r w:rsidR="00691B14" w:rsidRPr="00A364D4">
        <w:br/>
        <w:t xml:space="preserve">       </w:t>
      </w:r>
      <w:r w:rsidR="008874E7" w:rsidRPr="00A364D4">
        <w:tab/>
      </w:r>
      <w:r w:rsidR="00691B14" w:rsidRPr="00A364D4">
        <w:t>3.  (</w:t>
      </w:r>
      <w:r w:rsidR="0022610A">
        <w:rPr>
          <w:lang w:val="en-US"/>
        </w:rPr>
        <w:t>5:</w:t>
      </w:r>
      <w:r w:rsidR="00691B14" w:rsidRPr="00A364D4">
        <w:t>12-21)  </w:t>
      </w:r>
      <w:r w:rsidRPr="00A364D4">
        <w:t xml:space="preserve">Contrasting the choices of Adam with the </w:t>
      </w:r>
      <w:r w:rsidR="00691B14" w:rsidRPr="00A364D4">
        <w:t>choices of Jesus</w:t>
      </w:r>
    </w:p>
    <w:p w:rsidR="0035295D" w:rsidRPr="00A364D4" w:rsidRDefault="00A364D4" w:rsidP="00A364D4">
      <w:pPr>
        <w:rPr>
          <w:rFonts w:asciiTheme="minorHAnsi" w:hAnsiTheme="minorHAnsi"/>
          <w:sz w:val="24"/>
          <w:lang w:val="en-US"/>
        </w:rPr>
      </w:pPr>
      <w:r>
        <w:br/>
      </w:r>
      <w:r w:rsidR="008874E7" w:rsidRPr="00A364D4">
        <w:rPr>
          <w:rFonts w:asciiTheme="minorHAnsi" w:hAnsiTheme="minorHAnsi"/>
          <w:b/>
          <w:sz w:val="24"/>
        </w:rPr>
        <w:t>Read Romans</w:t>
      </w:r>
      <w:r w:rsidR="008874E7" w:rsidRPr="00A364D4">
        <w:rPr>
          <w:rFonts w:asciiTheme="minorHAnsi" w:hAnsiTheme="minorHAnsi"/>
          <w:b/>
          <w:sz w:val="24"/>
          <w:lang w:val="en-US"/>
        </w:rPr>
        <w:t xml:space="preserve"> Ch.</w:t>
      </w:r>
      <w:r w:rsidR="00691B14" w:rsidRPr="00A364D4">
        <w:rPr>
          <w:rFonts w:asciiTheme="minorHAnsi" w:hAnsiTheme="minorHAnsi"/>
          <w:b/>
          <w:sz w:val="24"/>
          <w:lang w:val="en-US"/>
        </w:rPr>
        <w:t xml:space="preserve"> 5</w:t>
      </w:r>
      <w:r w:rsidR="008874E7" w:rsidRPr="00A364D4">
        <w:rPr>
          <w:rFonts w:asciiTheme="minorHAnsi" w:hAnsiTheme="minorHAnsi"/>
          <w:sz w:val="24"/>
          <w:lang w:val="en-US"/>
        </w:rPr>
        <w:t>:</w:t>
      </w:r>
      <w:r w:rsidR="008874E7" w:rsidRPr="00A364D4">
        <w:rPr>
          <w:rFonts w:asciiTheme="minorHAnsi" w:hAnsiTheme="minorHAnsi"/>
          <w:sz w:val="24"/>
        </w:rPr>
        <w:t> </w:t>
      </w:r>
      <w:r w:rsidR="008874E7" w:rsidRPr="00A364D4">
        <w:rPr>
          <w:rFonts w:asciiTheme="minorHAnsi" w:hAnsiTheme="minorHAnsi"/>
          <w:sz w:val="24"/>
          <w:lang w:val="en-US"/>
        </w:rPr>
        <w:t>T</w:t>
      </w:r>
      <w:r w:rsidR="008874E7" w:rsidRPr="00A364D4">
        <w:rPr>
          <w:rFonts w:asciiTheme="minorHAnsi" w:hAnsiTheme="minorHAnsi"/>
          <w:sz w:val="24"/>
        </w:rPr>
        <w:t xml:space="preserve">he </w:t>
      </w:r>
      <w:r w:rsidR="008874E7" w:rsidRPr="00A364D4">
        <w:rPr>
          <w:rFonts w:asciiTheme="minorHAnsi" w:hAnsiTheme="minorHAnsi"/>
          <w:sz w:val="24"/>
          <w:lang w:val="en-US"/>
        </w:rPr>
        <w:t>H</w:t>
      </w:r>
      <w:r w:rsidR="008874E7" w:rsidRPr="00A364D4">
        <w:rPr>
          <w:rFonts w:asciiTheme="minorHAnsi" w:hAnsiTheme="minorHAnsi"/>
          <w:sz w:val="24"/>
        </w:rPr>
        <w:t xml:space="preserve">ope of the </w:t>
      </w:r>
      <w:r w:rsidR="008874E7" w:rsidRPr="00A364D4">
        <w:rPr>
          <w:rFonts w:asciiTheme="minorHAnsi" w:hAnsiTheme="minorHAnsi"/>
          <w:sz w:val="24"/>
          <w:lang w:val="en-US"/>
        </w:rPr>
        <w:t>G</w:t>
      </w:r>
      <w:r w:rsidR="008874E7" w:rsidRPr="00A364D4">
        <w:rPr>
          <w:rFonts w:asciiTheme="minorHAnsi" w:hAnsiTheme="minorHAnsi"/>
          <w:sz w:val="24"/>
        </w:rPr>
        <w:t xml:space="preserve">lory of </w:t>
      </w:r>
      <w:r w:rsidR="008874E7" w:rsidRPr="00A364D4">
        <w:rPr>
          <w:rFonts w:asciiTheme="minorHAnsi" w:hAnsiTheme="minorHAnsi"/>
          <w:sz w:val="24"/>
          <w:lang w:val="en-US"/>
        </w:rPr>
        <w:t>G</w:t>
      </w:r>
      <w:r w:rsidR="003A1E58">
        <w:rPr>
          <w:rFonts w:asciiTheme="minorHAnsi" w:hAnsiTheme="minorHAnsi"/>
          <w:sz w:val="24"/>
        </w:rPr>
        <w:t>od vs</w:t>
      </w:r>
      <w:r w:rsidR="008874E7" w:rsidRPr="00A364D4">
        <w:rPr>
          <w:rFonts w:asciiTheme="minorHAnsi" w:hAnsiTheme="minorHAnsi"/>
          <w:sz w:val="24"/>
        </w:rPr>
        <w:t xml:space="preserve"> </w:t>
      </w:r>
      <w:r w:rsidR="008874E7" w:rsidRPr="00A364D4">
        <w:rPr>
          <w:rFonts w:asciiTheme="minorHAnsi" w:hAnsiTheme="minorHAnsi"/>
          <w:sz w:val="24"/>
          <w:lang w:val="en-US"/>
        </w:rPr>
        <w:t>T</w:t>
      </w:r>
      <w:r w:rsidR="008874E7" w:rsidRPr="00A364D4">
        <w:rPr>
          <w:rFonts w:asciiTheme="minorHAnsi" w:hAnsiTheme="minorHAnsi"/>
          <w:sz w:val="24"/>
        </w:rPr>
        <w:t xml:space="preserve">he </w:t>
      </w:r>
      <w:r w:rsidR="008874E7" w:rsidRPr="00A364D4">
        <w:rPr>
          <w:rFonts w:asciiTheme="minorHAnsi" w:hAnsiTheme="minorHAnsi"/>
          <w:sz w:val="24"/>
          <w:lang w:val="en-US"/>
        </w:rPr>
        <w:t>H</w:t>
      </w:r>
      <w:r w:rsidR="008874E7" w:rsidRPr="00A364D4">
        <w:rPr>
          <w:rFonts w:asciiTheme="minorHAnsi" w:hAnsiTheme="minorHAnsi"/>
          <w:sz w:val="24"/>
        </w:rPr>
        <w:t xml:space="preserve">ope of the </w:t>
      </w:r>
      <w:r w:rsidR="008874E7" w:rsidRPr="00A364D4">
        <w:rPr>
          <w:rFonts w:asciiTheme="minorHAnsi" w:hAnsiTheme="minorHAnsi"/>
          <w:sz w:val="24"/>
          <w:lang w:val="en-US"/>
        </w:rPr>
        <w:t>G</w:t>
      </w:r>
      <w:r w:rsidR="008874E7" w:rsidRPr="00A364D4">
        <w:rPr>
          <w:rFonts w:asciiTheme="minorHAnsi" w:hAnsiTheme="minorHAnsi"/>
          <w:sz w:val="24"/>
        </w:rPr>
        <w:t xml:space="preserve">lory of </w:t>
      </w:r>
      <w:r w:rsidR="008874E7" w:rsidRPr="00A364D4">
        <w:rPr>
          <w:rFonts w:asciiTheme="minorHAnsi" w:hAnsiTheme="minorHAnsi"/>
          <w:sz w:val="24"/>
          <w:lang w:val="en-US"/>
        </w:rPr>
        <w:t>ME!</w:t>
      </w:r>
      <w:r w:rsidR="008874E7" w:rsidRPr="00A364D4">
        <w:rPr>
          <w:rFonts w:asciiTheme="minorHAnsi" w:hAnsiTheme="minorHAnsi"/>
        </w:rPr>
        <w:br/>
      </w:r>
      <w:r w:rsidR="00E33A05" w:rsidRPr="00A364D4">
        <w:rPr>
          <w:rFonts w:asciiTheme="minorHAnsi" w:hAnsiTheme="minorHAnsi"/>
        </w:rPr>
        <w:t>    </w:t>
      </w:r>
    </w:p>
    <w:p w:rsidR="0022610A" w:rsidRDefault="00E33A05" w:rsidP="00A364D4">
      <w:pPr>
        <w:rPr>
          <w:rFonts w:asciiTheme="minorHAnsi" w:hAnsiTheme="minorHAnsi"/>
          <w:color w:val="auto"/>
          <w:sz w:val="24"/>
          <w:lang w:val="en-US"/>
        </w:rPr>
      </w:pPr>
      <w:r w:rsidRPr="00A364D4">
        <w:rPr>
          <w:rFonts w:asciiTheme="minorHAnsi" w:hAnsiTheme="minorHAnsi"/>
          <w:b/>
          <w:color w:val="365F91" w:themeColor="accent1" w:themeShade="BF"/>
          <w:sz w:val="24"/>
        </w:rPr>
        <w:t>PART ONE:</w:t>
      </w:r>
      <w:r w:rsidRPr="00A364D4">
        <w:rPr>
          <w:rFonts w:asciiTheme="minorHAnsi" w:hAnsiTheme="minorHAnsi"/>
          <w:color w:val="365F91" w:themeColor="accent1" w:themeShade="BF"/>
          <w:sz w:val="24"/>
        </w:rPr>
        <w:t xml:space="preserve">  </w:t>
      </w:r>
      <w:r w:rsidR="008874E7" w:rsidRPr="00A364D4">
        <w:rPr>
          <w:rFonts w:asciiTheme="minorHAnsi" w:hAnsiTheme="minorHAnsi"/>
          <w:color w:val="auto"/>
          <w:sz w:val="24"/>
        </w:rPr>
        <w:t>Know Law? </w:t>
      </w:r>
      <w:r w:rsidRPr="00A364D4">
        <w:rPr>
          <w:rFonts w:asciiTheme="minorHAnsi" w:hAnsiTheme="minorHAnsi"/>
          <w:color w:val="auto"/>
          <w:sz w:val="24"/>
        </w:rPr>
        <w:t>No Faith, No Peace</w:t>
      </w:r>
      <w:r w:rsidR="0035295D" w:rsidRPr="00A364D4">
        <w:rPr>
          <w:rFonts w:asciiTheme="minorHAnsi" w:hAnsiTheme="minorHAnsi"/>
          <w:color w:val="auto"/>
          <w:sz w:val="24"/>
          <w:lang w:val="en-US"/>
        </w:rPr>
        <w:t xml:space="preserve"> (vss. </w:t>
      </w:r>
      <w:r w:rsidR="0022610A">
        <w:rPr>
          <w:rFonts w:asciiTheme="minorHAnsi" w:hAnsiTheme="minorHAnsi"/>
          <w:color w:val="auto"/>
          <w:sz w:val="24"/>
          <w:lang w:val="en-US"/>
        </w:rPr>
        <w:t>1-11)</w:t>
      </w:r>
    </w:p>
    <w:p w:rsidR="00635CA7" w:rsidRPr="00A364D4" w:rsidRDefault="00E33A05" w:rsidP="00A364D4">
      <w:pPr>
        <w:rPr>
          <w:rFonts w:asciiTheme="minorHAnsi" w:hAnsiTheme="minorHAnsi"/>
          <w:lang w:val="en-US"/>
        </w:rPr>
      </w:pPr>
      <w:r w:rsidRPr="00691B14">
        <w:br/>
      </w:r>
      <w:r w:rsidR="00A25CB1" w:rsidRPr="00A364D4">
        <w:rPr>
          <w:rFonts w:asciiTheme="minorHAnsi" w:hAnsiTheme="minorHAnsi"/>
          <w:color w:val="auto"/>
        </w:rPr>
        <w:t xml:space="preserve">1.  </w:t>
      </w:r>
      <w:r w:rsidRPr="00A364D4">
        <w:rPr>
          <w:rFonts w:asciiTheme="minorHAnsi" w:hAnsiTheme="minorHAnsi"/>
          <w:color w:val="auto"/>
        </w:rPr>
        <w:t>How was God able to step out of the conflict over laws and begin building relationships</w:t>
      </w:r>
      <w:r w:rsidR="00A25CB1" w:rsidRPr="00A364D4">
        <w:rPr>
          <w:rFonts w:asciiTheme="minorHAnsi" w:hAnsiTheme="minorHAnsi"/>
          <w:color w:val="auto"/>
          <w:lang w:val="en-US"/>
        </w:rPr>
        <w:t xml:space="preserve"> with us</w:t>
      </w:r>
      <w:r w:rsidRPr="00A364D4">
        <w:rPr>
          <w:rFonts w:asciiTheme="minorHAnsi" w:hAnsiTheme="minorHAnsi"/>
          <w:color w:val="auto"/>
        </w:rPr>
        <w:t>?</w:t>
      </w:r>
      <w:r w:rsidR="0035295D" w:rsidRPr="00A364D4">
        <w:rPr>
          <w:rFonts w:asciiTheme="minorHAnsi" w:hAnsiTheme="minorHAnsi"/>
          <w:color w:val="auto"/>
          <w:lang w:val="en-US"/>
        </w:rPr>
        <w:t xml:space="preserve"> </w:t>
      </w:r>
      <w:r w:rsidR="0035295D" w:rsidRPr="00A364D4">
        <w:rPr>
          <w:rFonts w:asciiTheme="minorHAnsi" w:hAnsiTheme="minorHAnsi"/>
          <w:i/>
          <w:color w:val="auto"/>
          <w:lang w:val="en-US"/>
        </w:rPr>
        <w:t>S</w:t>
      </w:r>
      <w:r w:rsidR="0035295D" w:rsidRPr="00A364D4">
        <w:rPr>
          <w:rFonts w:asciiTheme="minorHAnsi" w:hAnsiTheme="minorHAnsi"/>
          <w:i/>
          <w:color w:val="auto"/>
        </w:rPr>
        <w:t>ee</w:t>
      </w:r>
      <w:r w:rsidR="0035295D" w:rsidRPr="00A364D4">
        <w:rPr>
          <w:rFonts w:asciiTheme="minorHAnsi" w:hAnsiTheme="minorHAnsi"/>
          <w:i/>
          <w:color w:val="auto"/>
          <w:lang w:val="en-US"/>
        </w:rPr>
        <w:t xml:space="preserve"> also</w:t>
      </w:r>
      <w:r w:rsidR="0035295D" w:rsidRPr="00A364D4">
        <w:rPr>
          <w:rFonts w:asciiTheme="minorHAnsi" w:hAnsiTheme="minorHAnsi"/>
          <w:i/>
          <w:color w:val="auto"/>
        </w:rPr>
        <w:t xml:space="preserve"> 3</w:t>
      </w:r>
      <w:r w:rsidR="0035295D" w:rsidRPr="00A364D4">
        <w:rPr>
          <w:rFonts w:asciiTheme="minorHAnsi" w:hAnsiTheme="minorHAnsi"/>
          <w:i/>
          <w:color w:val="auto"/>
          <w:lang w:val="en-US"/>
        </w:rPr>
        <w:t>:</w:t>
      </w:r>
      <w:r w:rsidR="0035295D" w:rsidRPr="00A364D4">
        <w:rPr>
          <w:rFonts w:asciiTheme="minorHAnsi" w:hAnsiTheme="minorHAnsi"/>
          <w:i/>
          <w:color w:val="auto"/>
        </w:rPr>
        <w:t>22-25</w:t>
      </w:r>
      <w:r w:rsidR="0035295D" w:rsidRPr="00A364D4">
        <w:rPr>
          <w:rFonts w:asciiTheme="minorHAnsi" w:hAnsiTheme="minorHAnsi"/>
          <w:i/>
          <w:color w:val="auto"/>
          <w:lang w:val="en-US"/>
        </w:rPr>
        <w:t>.</w:t>
      </w:r>
      <w:r w:rsidR="0035295D" w:rsidRPr="00A364D4">
        <w:rPr>
          <w:rFonts w:asciiTheme="minorHAnsi" w:hAnsiTheme="minorHAnsi"/>
          <w:color w:val="auto"/>
          <w:lang w:val="en-US"/>
        </w:rPr>
        <w:t xml:space="preserve"> (1-2)</w:t>
      </w:r>
      <w:r w:rsidRPr="00A364D4">
        <w:rPr>
          <w:rFonts w:asciiTheme="minorHAnsi" w:hAnsiTheme="minorHAnsi"/>
          <w:color w:val="auto"/>
        </w:rPr>
        <w:t xml:space="preserve">   </w:t>
      </w:r>
      <w:r w:rsidRPr="00A364D4">
        <w:rPr>
          <w:rFonts w:asciiTheme="minorHAnsi" w:hAnsiTheme="minorHAnsi"/>
        </w:rPr>
        <w:br/>
      </w:r>
    </w:p>
    <w:p w:rsidR="007113A8" w:rsidRPr="00A364D4" w:rsidRDefault="00635CA7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lang w:val="en-US"/>
        </w:rPr>
        <w:t>2</w:t>
      </w:r>
      <w:r w:rsidR="0035295D" w:rsidRPr="00A364D4">
        <w:rPr>
          <w:rFonts w:asciiTheme="minorHAnsi" w:hAnsiTheme="minorHAnsi"/>
          <w:color w:val="auto"/>
          <w:lang w:val="en-US"/>
        </w:rPr>
        <w:t xml:space="preserve">. </w:t>
      </w:r>
      <w:r w:rsidRPr="00A364D4">
        <w:rPr>
          <w:rFonts w:asciiTheme="minorHAnsi" w:hAnsiTheme="minorHAnsi"/>
          <w:color w:val="auto"/>
        </w:rPr>
        <w:t xml:space="preserve">Why </w:t>
      </w:r>
      <w:r w:rsidRPr="00A364D4">
        <w:rPr>
          <w:rFonts w:asciiTheme="minorHAnsi" w:hAnsiTheme="minorHAnsi"/>
          <w:color w:val="auto"/>
          <w:lang w:val="en-US"/>
        </w:rPr>
        <w:t xml:space="preserve">do you think </w:t>
      </w:r>
      <w:r w:rsidR="00A25CB1" w:rsidRPr="00A364D4">
        <w:rPr>
          <w:rFonts w:asciiTheme="minorHAnsi" w:hAnsiTheme="minorHAnsi"/>
          <w:color w:val="auto"/>
        </w:rPr>
        <w:t xml:space="preserve">God </w:t>
      </w:r>
      <w:r w:rsidR="00A25CB1" w:rsidRPr="00A364D4">
        <w:rPr>
          <w:rFonts w:asciiTheme="minorHAnsi" w:hAnsiTheme="minorHAnsi"/>
          <w:color w:val="auto"/>
          <w:lang w:val="en-US"/>
        </w:rPr>
        <w:t>does not</w:t>
      </w:r>
      <w:r w:rsidR="00E33A05" w:rsidRPr="00A364D4">
        <w:rPr>
          <w:rFonts w:asciiTheme="minorHAnsi" w:hAnsiTheme="minorHAnsi"/>
          <w:color w:val="auto"/>
        </w:rPr>
        <w:t xml:space="preserve"> want relation</w:t>
      </w:r>
      <w:r w:rsidR="008874E7" w:rsidRPr="00A364D4">
        <w:rPr>
          <w:rFonts w:asciiTheme="minorHAnsi" w:hAnsiTheme="minorHAnsi"/>
          <w:color w:val="auto"/>
        </w:rPr>
        <w:t>ships built on legal systems?</w:t>
      </w:r>
      <w:r w:rsidR="008874E7" w:rsidRPr="00A364D4">
        <w:rPr>
          <w:rFonts w:asciiTheme="minorHAnsi" w:hAnsiTheme="minorHAnsi"/>
          <w:color w:val="auto"/>
          <w:lang w:val="en-US"/>
        </w:rPr>
        <w:t xml:space="preserve"> </w:t>
      </w:r>
      <w:r w:rsidRPr="00A364D4">
        <w:rPr>
          <w:rFonts w:asciiTheme="minorHAnsi" w:hAnsiTheme="minorHAnsi"/>
          <w:i/>
          <w:color w:val="auto"/>
          <w:lang w:val="en-US"/>
        </w:rPr>
        <w:t>See also 2</w:t>
      </w:r>
      <w:r w:rsidRPr="00A364D4">
        <w:rPr>
          <w:rFonts w:asciiTheme="minorHAnsi" w:hAnsiTheme="minorHAnsi"/>
          <w:i/>
          <w:color w:val="auto"/>
        </w:rPr>
        <w:t>:</w:t>
      </w:r>
      <w:r w:rsidR="008874E7" w:rsidRPr="00A364D4">
        <w:rPr>
          <w:rFonts w:asciiTheme="minorHAnsi" w:hAnsiTheme="minorHAnsi"/>
          <w:i/>
          <w:color w:val="auto"/>
        </w:rPr>
        <w:t>15-16, 2.29</w:t>
      </w:r>
      <w:r w:rsidR="00E33A05" w:rsidRPr="00A364D4">
        <w:rPr>
          <w:rFonts w:asciiTheme="minorHAnsi" w:hAnsiTheme="minorHAnsi"/>
        </w:rPr>
        <w:br/>
      </w:r>
      <w:r w:rsidR="00E33A05" w:rsidRPr="00A364D4">
        <w:rPr>
          <w:rFonts w:asciiTheme="minorHAnsi" w:hAnsiTheme="minorHAnsi"/>
        </w:rPr>
        <w:br/>
      </w:r>
      <w:r w:rsidR="007113A8" w:rsidRPr="00A364D4">
        <w:rPr>
          <w:rFonts w:asciiTheme="minorHAnsi" w:hAnsiTheme="minorHAnsi"/>
          <w:color w:val="auto"/>
          <w:lang w:val="en-US"/>
        </w:rPr>
        <w:t>3</w:t>
      </w:r>
      <w:r w:rsidR="007113A8" w:rsidRPr="00A364D4">
        <w:rPr>
          <w:rFonts w:asciiTheme="minorHAnsi" w:hAnsiTheme="minorHAnsi"/>
          <w:color w:val="auto"/>
        </w:rPr>
        <w:t>.</w:t>
      </w:r>
      <w:r w:rsidR="007113A8" w:rsidRPr="00A364D4">
        <w:rPr>
          <w:rFonts w:asciiTheme="minorHAnsi" w:hAnsiTheme="minorHAnsi"/>
          <w:color w:val="auto"/>
          <w:lang w:val="en-US"/>
        </w:rPr>
        <w:t xml:space="preserve"> </w:t>
      </w:r>
      <w:r w:rsidR="00E33A05" w:rsidRPr="00A364D4">
        <w:rPr>
          <w:rFonts w:asciiTheme="minorHAnsi" w:hAnsiTheme="minorHAnsi"/>
          <w:color w:val="auto"/>
        </w:rPr>
        <w:t xml:space="preserve"> List the sequence of</w:t>
      </w:r>
      <w:r w:rsidR="007113A8" w:rsidRPr="00A364D4">
        <w:rPr>
          <w:rFonts w:asciiTheme="minorHAnsi" w:hAnsiTheme="minorHAnsi"/>
          <w:color w:val="auto"/>
          <w:lang w:val="en-US"/>
        </w:rPr>
        <w:t xml:space="preserve"> the</w:t>
      </w:r>
      <w:r w:rsidR="00E33A05" w:rsidRPr="00A364D4">
        <w:rPr>
          <w:rFonts w:asciiTheme="minorHAnsi" w:hAnsiTheme="minorHAnsi"/>
          <w:color w:val="auto"/>
        </w:rPr>
        <w:t xml:space="preserve"> development of our relationship</w:t>
      </w:r>
      <w:r w:rsidR="007113A8" w:rsidRPr="00A364D4">
        <w:rPr>
          <w:rFonts w:asciiTheme="minorHAnsi" w:hAnsiTheme="minorHAnsi"/>
          <w:color w:val="auto"/>
          <w:lang w:val="en-US"/>
        </w:rPr>
        <w:t xml:space="preserve"> with God</w:t>
      </w:r>
      <w:r w:rsidR="00E33A05" w:rsidRPr="00A364D4">
        <w:rPr>
          <w:rFonts w:asciiTheme="minorHAnsi" w:hAnsiTheme="minorHAnsi"/>
          <w:color w:val="auto"/>
        </w:rPr>
        <w:t xml:space="preserve"> unti</w:t>
      </w:r>
      <w:r w:rsidR="007113A8" w:rsidRPr="00A364D4">
        <w:rPr>
          <w:rFonts w:asciiTheme="minorHAnsi" w:hAnsiTheme="minorHAnsi"/>
          <w:color w:val="auto"/>
        </w:rPr>
        <w:t>l we no longer experience shame</w:t>
      </w:r>
      <w:r w:rsidR="007113A8" w:rsidRPr="00A364D4">
        <w:rPr>
          <w:rFonts w:asciiTheme="minorHAnsi" w:hAnsiTheme="minorHAnsi"/>
          <w:color w:val="auto"/>
          <w:lang w:val="en-US"/>
        </w:rPr>
        <w:t>.</w:t>
      </w:r>
      <w:r w:rsidR="00E33A05" w:rsidRPr="00A364D4">
        <w:rPr>
          <w:rFonts w:asciiTheme="minorHAnsi" w:hAnsiTheme="minorHAnsi"/>
          <w:color w:val="auto"/>
        </w:rPr>
        <w:t xml:space="preserve"> Your translation might have </w:t>
      </w:r>
      <w:r w:rsidR="007113A8" w:rsidRPr="00A364D4">
        <w:rPr>
          <w:rFonts w:asciiTheme="minorHAnsi" w:hAnsiTheme="minorHAnsi"/>
          <w:i/>
          <w:color w:val="auto"/>
        </w:rPr>
        <w:t>disappointment</w:t>
      </w:r>
      <w:r w:rsidR="007113A8" w:rsidRPr="00A364D4">
        <w:rPr>
          <w:rFonts w:asciiTheme="minorHAnsi" w:hAnsiTheme="minorHAnsi"/>
          <w:color w:val="auto"/>
          <w:lang w:val="en-US"/>
        </w:rPr>
        <w:t xml:space="preserve"> </w:t>
      </w:r>
      <w:r w:rsidR="00E33A05" w:rsidRPr="00A364D4">
        <w:rPr>
          <w:rFonts w:asciiTheme="minorHAnsi" w:hAnsiTheme="minorHAnsi"/>
          <w:color w:val="auto"/>
        </w:rPr>
        <w:t xml:space="preserve">instead of </w:t>
      </w:r>
      <w:r w:rsidR="00E33A05" w:rsidRPr="00A364D4">
        <w:rPr>
          <w:rFonts w:asciiTheme="minorHAnsi" w:hAnsiTheme="minorHAnsi"/>
          <w:i/>
          <w:color w:val="auto"/>
        </w:rPr>
        <w:t>shame</w:t>
      </w:r>
      <w:r w:rsidR="00E33A05" w:rsidRPr="00A364D4">
        <w:rPr>
          <w:rFonts w:asciiTheme="minorHAnsi" w:hAnsiTheme="minorHAnsi"/>
          <w:color w:val="auto"/>
        </w:rPr>
        <w:t>. </w:t>
      </w:r>
      <w:r w:rsidR="007113A8" w:rsidRPr="00A364D4">
        <w:rPr>
          <w:rFonts w:asciiTheme="minorHAnsi" w:hAnsiTheme="minorHAnsi"/>
          <w:color w:val="auto"/>
          <w:lang w:val="en-US"/>
        </w:rPr>
        <w:t>(1-5)</w:t>
      </w:r>
    </w:p>
    <w:p w:rsidR="007113A8" w:rsidRPr="00A364D4" w:rsidRDefault="007113A8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i/>
          <w:color w:val="auto"/>
        </w:rPr>
        <w:t>Extra credi</w:t>
      </w:r>
      <w:r w:rsidRPr="00A364D4">
        <w:rPr>
          <w:rFonts w:asciiTheme="minorHAnsi" w:hAnsiTheme="minorHAnsi"/>
          <w:i/>
          <w:color w:val="auto"/>
          <w:lang w:val="en-US"/>
        </w:rPr>
        <w:t>t!</w:t>
      </w:r>
      <w:r w:rsidR="00E33A05" w:rsidRPr="00A364D4">
        <w:rPr>
          <w:rFonts w:asciiTheme="minorHAnsi" w:hAnsiTheme="minorHAnsi"/>
          <w:i/>
          <w:color w:val="auto"/>
        </w:rPr>
        <w:t xml:space="preserve"> L</w:t>
      </w:r>
      <w:r w:rsidRPr="00A364D4">
        <w:rPr>
          <w:rFonts w:asciiTheme="minorHAnsi" w:hAnsiTheme="minorHAnsi"/>
          <w:i/>
          <w:color w:val="auto"/>
        </w:rPr>
        <w:t>ook up these qualities</w:t>
      </w:r>
      <w:r w:rsidRPr="00A364D4">
        <w:rPr>
          <w:rFonts w:asciiTheme="minorHAnsi" w:hAnsiTheme="minorHAnsi"/>
          <w:i/>
          <w:color w:val="auto"/>
          <w:lang w:val="en-US"/>
        </w:rPr>
        <w:t xml:space="preserve"> </w:t>
      </w:r>
      <w:r w:rsidR="00E33A05" w:rsidRPr="00A364D4">
        <w:rPr>
          <w:rFonts w:asciiTheme="minorHAnsi" w:hAnsiTheme="minorHAnsi"/>
          <w:i/>
          <w:color w:val="auto"/>
        </w:rPr>
        <w:t>in Strong's concordance (found on-line) and define them according to Strong's.</w:t>
      </w:r>
      <w:r w:rsidRPr="00A364D4">
        <w:rPr>
          <w:rFonts w:asciiTheme="minorHAnsi" w:hAnsiTheme="minorHAnsi"/>
        </w:rPr>
        <w:br/>
      </w:r>
      <w:r w:rsidRPr="00A364D4">
        <w:rPr>
          <w:rFonts w:asciiTheme="minorHAnsi" w:hAnsiTheme="minorHAnsi"/>
        </w:rPr>
        <w:br/>
      </w:r>
      <w:r w:rsidRPr="00A364D4">
        <w:rPr>
          <w:rFonts w:asciiTheme="minorHAnsi" w:hAnsiTheme="minorHAnsi"/>
        </w:rPr>
        <w:br/>
      </w:r>
      <w:r w:rsidRPr="00A364D4">
        <w:rPr>
          <w:rFonts w:asciiTheme="minorHAnsi" w:hAnsiTheme="minorHAnsi"/>
        </w:rPr>
        <w:br/>
      </w:r>
      <w:r w:rsidRPr="00A364D4">
        <w:rPr>
          <w:rFonts w:asciiTheme="minorHAnsi" w:hAnsiTheme="minorHAnsi"/>
          <w:color w:val="auto"/>
          <w:lang w:val="en-US"/>
        </w:rPr>
        <w:t xml:space="preserve">4.  A. </w:t>
      </w:r>
      <w:r w:rsidRPr="00A364D4">
        <w:rPr>
          <w:rFonts w:asciiTheme="minorHAnsi" w:hAnsiTheme="minorHAnsi"/>
          <w:color w:val="auto"/>
        </w:rPr>
        <w:t xml:space="preserve">What </w:t>
      </w:r>
      <w:r w:rsidRPr="00A364D4">
        <w:rPr>
          <w:rFonts w:asciiTheme="minorHAnsi" w:hAnsiTheme="minorHAnsi"/>
          <w:color w:val="auto"/>
          <w:lang w:val="en-US"/>
        </w:rPr>
        <w:t>relieves us of the</w:t>
      </w:r>
      <w:r w:rsidR="00E33A05" w:rsidRPr="00A364D4">
        <w:rPr>
          <w:rFonts w:asciiTheme="minorHAnsi" w:hAnsiTheme="minorHAnsi"/>
          <w:color w:val="auto"/>
        </w:rPr>
        <w:t xml:space="preserve"> </w:t>
      </w:r>
      <w:r w:rsidR="00E33A05" w:rsidRPr="00A364D4">
        <w:rPr>
          <w:rFonts w:asciiTheme="minorHAnsi" w:hAnsiTheme="minorHAnsi"/>
          <w:i/>
          <w:color w:val="auto"/>
        </w:rPr>
        <w:t>shame</w:t>
      </w:r>
      <w:r w:rsidRPr="00A364D4">
        <w:rPr>
          <w:rFonts w:asciiTheme="minorHAnsi" w:hAnsiTheme="minorHAnsi"/>
          <w:color w:val="auto"/>
        </w:rPr>
        <w:t xml:space="preserve"> (or the </w:t>
      </w:r>
      <w:r w:rsidRPr="00A364D4">
        <w:rPr>
          <w:rFonts w:asciiTheme="minorHAnsi" w:hAnsiTheme="minorHAnsi"/>
          <w:color w:val="auto"/>
          <w:lang w:val="en-US"/>
        </w:rPr>
        <w:t>self-hate</w:t>
      </w:r>
      <w:r w:rsidR="0072450A" w:rsidRPr="00A364D4">
        <w:rPr>
          <w:rFonts w:asciiTheme="minorHAnsi" w:hAnsiTheme="minorHAnsi"/>
          <w:color w:val="auto"/>
          <w:lang w:val="en-US"/>
        </w:rPr>
        <w:t xml:space="preserve">) </w:t>
      </w:r>
      <w:r w:rsidRPr="00A364D4">
        <w:rPr>
          <w:rFonts w:asciiTheme="minorHAnsi" w:hAnsiTheme="minorHAnsi"/>
          <w:color w:val="auto"/>
          <w:lang w:val="en-US"/>
        </w:rPr>
        <w:t>that results from violating</w:t>
      </w:r>
      <w:r w:rsidR="00E33A05" w:rsidRPr="00A364D4">
        <w:rPr>
          <w:rFonts w:asciiTheme="minorHAnsi" w:hAnsiTheme="minorHAnsi"/>
          <w:color w:val="auto"/>
        </w:rPr>
        <w:t xml:space="preserve"> our legal systems</w:t>
      </w:r>
      <w:r w:rsidR="00A2045D" w:rsidRPr="00A364D4">
        <w:rPr>
          <w:rFonts w:asciiTheme="minorHAnsi" w:hAnsiTheme="minorHAnsi"/>
          <w:color w:val="auto"/>
          <w:lang w:val="en-US"/>
        </w:rPr>
        <w:t xml:space="preserve"> </w:t>
      </w:r>
      <w:r w:rsidR="0072450A" w:rsidRPr="00A364D4">
        <w:rPr>
          <w:rFonts w:asciiTheme="minorHAnsi" w:hAnsiTheme="minorHAnsi"/>
          <w:color w:val="auto"/>
          <w:lang w:val="en-US"/>
        </w:rPr>
        <w:t>which</w:t>
      </w:r>
      <w:r w:rsidR="00A2045D" w:rsidRPr="00A364D4">
        <w:rPr>
          <w:rFonts w:asciiTheme="minorHAnsi" w:hAnsiTheme="minorHAnsi"/>
          <w:color w:val="auto"/>
          <w:lang w:val="en-US"/>
        </w:rPr>
        <w:t xml:space="preserve"> support our search for the </w:t>
      </w:r>
      <w:r w:rsidR="00A2045D" w:rsidRPr="00A364D4">
        <w:rPr>
          <w:rFonts w:asciiTheme="minorHAnsi" w:hAnsiTheme="minorHAnsi"/>
          <w:i/>
          <w:color w:val="auto"/>
          <w:lang w:val="en-US"/>
        </w:rPr>
        <w:t>Glory of ME!</w:t>
      </w:r>
      <w:r w:rsidR="00E33A05" w:rsidRPr="00A364D4">
        <w:rPr>
          <w:rFonts w:asciiTheme="minorHAnsi" w:hAnsiTheme="minorHAnsi"/>
          <w:color w:val="auto"/>
        </w:rPr>
        <w:t>?</w:t>
      </w:r>
      <w:r w:rsidRPr="00A364D4">
        <w:rPr>
          <w:rFonts w:asciiTheme="minorHAnsi" w:hAnsiTheme="minorHAnsi"/>
          <w:color w:val="auto"/>
        </w:rPr>
        <w:t xml:space="preserve"> </w:t>
      </w:r>
      <w:r w:rsidR="00964580" w:rsidRPr="00A364D4">
        <w:rPr>
          <w:rFonts w:asciiTheme="minorHAnsi" w:hAnsiTheme="minorHAnsi"/>
          <w:color w:val="auto"/>
          <w:lang w:val="en-US"/>
        </w:rPr>
        <w:t>(5)</w:t>
      </w:r>
    </w:p>
    <w:p w:rsidR="007113A8" w:rsidRPr="00A364D4" w:rsidRDefault="007113A8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  <w:lang w:val="en-US"/>
        </w:rPr>
        <w:t xml:space="preserve">     B. </w:t>
      </w:r>
      <w:r w:rsidR="00E33A05" w:rsidRPr="00A364D4">
        <w:rPr>
          <w:rFonts w:asciiTheme="minorHAnsi" w:hAnsiTheme="minorHAnsi"/>
          <w:color w:val="auto"/>
        </w:rPr>
        <w:t>Where did it come from</w:t>
      </w:r>
      <w:r w:rsidRPr="00A364D4">
        <w:rPr>
          <w:rFonts w:asciiTheme="minorHAnsi" w:hAnsiTheme="minorHAnsi"/>
          <w:color w:val="auto"/>
          <w:lang w:val="en-US"/>
        </w:rPr>
        <w:t>? (5)</w:t>
      </w:r>
    </w:p>
    <w:p w:rsidR="00964580" w:rsidRPr="00A364D4" w:rsidRDefault="007113A8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  <w:lang w:val="en-US"/>
        </w:rPr>
        <w:t xml:space="preserve">     C. What is it about</w:t>
      </w:r>
      <w:r w:rsidR="00E33A05" w:rsidRPr="00A364D4">
        <w:rPr>
          <w:rFonts w:asciiTheme="minorHAnsi" w:hAnsiTheme="minorHAnsi"/>
          <w:color w:val="auto"/>
        </w:rPr>
        <w:t>?</w:t>
      </w:r>
      <w:r w:rsidRPr="00A364D4">
        <w:rPr>
          <w:rFonts w:asciiTheme="minorHAnsi" w:hAnsiTheme="minorHAnsi"/>
          <w:color w:val="auto"/>
          <w:lang w:val="en-US"/>
        </w:rPr>
        <w:t xml:space="preserve"> (2)</w:t>
      </w:r>
      <w:r w:rsidRPr="00A364D4">
        <w:rPr>
          <w:rFonts w:asciiTheme="minorHAnsi" w:hAnsiTheme="minorHAnsi"/>
          <w:color w:val="auto"/>
        </w:rPr>
        <w:br/>
      </w:r>
      <w:r w:rsidRPr="00A364D4">
        <w:rPr>
          <w:rFonts w:asciiTheme="minorHAnsi" w:hAnsiTheme="minorHAnsi"/>
          <w:color w:val="auto"/>
          <w:lang w:val="en-US"/>
        </w:rPr>
        <w:t xml:space="preserve">     D.</w:t>
      </w:r>
      <w:r w:rsidR="00E33A05" w:rsidRPr="00A364D4">
        <w:rPr>
          <w:rFonts w:asciiTheme="minorHAnsi" w:hAnsiTheme="minorHAnsi"/>
          <w:color w:val="auto"/>
        </w:rPr>
        <w:t xml:space="preserve"> </w:t>
      </w:r>
      <w:r w:rsidRPr="00A364D4">
        <w:rPr>
          <w:rFonts w:asciiTheme="minorHAnsi" w:hAnsiTheme="minorHAnsi"/>
          <w:color w:val="auto"/>
          <w:lang w:val="en-US"/>
        </w:rPr>
        <w:t>What</w:t>
      </w:r>
      <w:r w:rsidRPr="00A364D4">
        <w:rPr>
          <w:rFonts w:asciiTheme="minorHAnsi" w:hAnsiTheme="minorHAnsi"/>
          <w:color w:val="auto"/>
        </w:rPr>
        <w:t xml:space="preserve"> one area of</w:t>
      </w:r>
      <w:r w:rsidRPr="00A364D4">
        <w:rPr>
          <w:rFonts w:asciiTheme="minorHAnsi" w:hAnsiTheme="minorHAnsi"/>
          <w:color w:val="auto"/>
          <w:lang w:val="en-US"/>
        </w:rPr>
        <w:t xml:space="preserve"> shame in</w:t>
      </w:r>
      <w:r w:rsidRPr="00A364D4">
        <w:rPr>
          <w:rFonts w:asciiTheme="minorHAnsi" w:hAnsiTheme="minorHAnsi"/>
          <w:color w:val="auto"/>
        </w:rPr>
        <w:t xml:space="preserve"> your life </w:t>
      </w:r>
      <w:r w:rsidRPr="00A364D4">
        <w:rPr>
          <w:rFonts w:asciiTheme="minorHAnsi" w:hAnsiTheme="minorHAnsi"/>
          <w:color w:val="auto"/>
          <w:lang w:val="en-US"/>
        </w:rPr>
        <w:t>could be replaced by</w:t>
      </w:r>
      <w:r w:rsidR="009D24E5" w:rsidRPr="00A364D4">
        <w:rPr>
          <w:rFonts w:asciiTheme="minorHAnsi" w:hAnsiTheme="minorHAnsi"/>
          <w:color w:val="auto"/>
          <w:lang w:val="en-US"/>
        </w:rPr>
        <w:t xml:space="preserve"> the </w:t>
      </w:r>
      <w:r w:rsidRPr="00A364D4">
        <w:rPr>
          <w:rFonts w:asciiTheme="minorHAnsi" w:hAnsiTheme="minorHAnsi"/>
          <w:color w:val="auto"/>
          <w:lang w:val="en-US"/>
        </w:rPr>
        <w:t>hope</w:t>
      </w:r>
      <w:r w:rsidR="009D24E5" w:rsidRPr="00A364D4">
        <w:rPr>
          <w:rFonts w:asciiTheme="minorHAnsi" w:hAnsiTheme="minorHAnsi"/>
          <w:color w:val="auto"/>
          <w:lang w:val="en-US"/>
        </w:rPr>
        <w:t xml:space="preserve"> of the glory of God</w:t>
      </w:r>
      <w:r w:rsidRPr="00A364D4">
        <w:rPr>
          <w:rFonts w:asciiTheme="minorHAnsi" w:hAnsiTheme="minorHAnsi"/>
          <w:color w:val="auto"/>
        </w:rPr>
        <w:t>?</w:t>
      </w:r>
    </w:p>
    <w:p w:rsidR="00A2045D" w:rsidRPr="00A364D4" w:rsidRDefault="00964580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  <w:lang w:val="en-US"/>
        </w:rPr>
        <w:t xml:space="preserve">     E. We no longer need to boast in the </w:t>
      </w:r>
      <w:r w:rsidRPr="00A364D4">
        <w:rPr>
          <w:rFonts w:asciiTheme="minorHAnsi" w:hAnsiTheme="minorHAnsi"/>
          <w:i/>
          <w:color w:val="auto"/>
          <w:lang w:val="en-US"/>
        </w:rPr>
        <w:t>Glory of ME</w:t>
      </w:r>
      <w:proofErr w:type="gramStart"/>
      <w:r w:rsidRPr="00A364D4">
        <w:rPr>
          <w:rFonts w:asciiTheme="minorHAnsi" w:hAnsiTheme="minorHAnsi"/>
          <w:i/>
          <w:color w:val="auto"/>
          <w:lang w:val="en-US"/>
        </w:rPr>
        <w:t>!.</w:t>
      </w:r>
      <w:proofErr w:type="gramEnd"/>
      <w:r w:rsidRPr="00A364D4">
        <w:rPr>
          <w:rFonts w:asciiTheme="minorHAnsi" w:hAnsiTheme="minorHAnsi"/>
          <w:i/>
          <w:color w:val="auto"/>
          <w:lang w:val="en-US"/>
        </w:rPr>
        <w:t xml:space="preserve"> W</w:t>
      </w:r>
      <w:r w:rsidRPr="00A364D4">
        <w:rPr>
          <w:rFonts w:asciiTheme="minorHAnsi" w:hAnsiTheme="minorHAnsi"/>
          <w:color w:val="auto"/>
          <w:lang w:val="en-US"/>
        </w:rPr>
        <w:t>e now boast in whom? (11)</w:t>
      </w:r>
      <w:r w:rsidR="00E33A05" w:rsidRPr="00A364D4">
        <w:rPr>
          <w:rFonts w:asciiTheme="minorHAnsi" w:hAnsiTheme="minorHAnsi"/>
          <w:color w:val="auto"/>
        </w:rPr>
        <w:br/>
      </w:r>
      <w:r w:rsidR="00E33A05" w:rsidRPr="00A364D4">
        <w:rPr>
          <w:rFonts w:asciiTheme="minorHAnsi" w:hAnsiTheme="minorHAnsi"/>
          <w:color w:val="auto"/>
        </w:rPr>
        <w:br/>
      </w:r>
      <w:r w:rsidR="00A2045D" w:rsidRPr="00A364D4">
        <w:rPr>
          <w:rFonts w:asciiTheme="minorHAnsi" w:hAnsiTheme="minorHAnsi"/>
          <w:color w:val="auto"/>
          <w:lang w:val="en-US"/>
        </w:rPr>
        <w:t>5.  D</w:t>
      </w:r>
      <w:r w:rsidR="00E33A05" w:rsidRPr="00A364D4">
        <w:rPr>
          <w:rFonts w:asciiTheme="minorHAnsi" w:hAnsiTheme="minorHAnsi"/>
          <w:color w:val="auto"/>
        </w:rPr>
        <w:t xml:space="preserve">efine love </w:t>
      </w:r>
      <w:r w:rsidR="008874E7" w:rsidRPr="00A364D4">
        <w:rPr>
          <w:rFonts w:asciiTheme="minorHAnsi" w:hAnsiTheme="minorHAnsi"/>
          <w:color w:val="auto"/>
          <w:lang w:val="en-US"/>
        </w:rPr>
        <w:t>(</w:t>
      </w:r>
      <w:r w:rsidR="00E33A05" w:rsidRPr="00A364D4">
        <w:rPr>
          <w:rFonts w:asciiTheme="minorHAnsi" w:hAnsiTheme="minorHAnsi"/>
          <w:i/>
          <w:color w:val="auto"/>
        </w:rPr>
        <w:t>agape</w:t>
      </w:r>
      <w:r w:rsidR="008874E7" w:rsidRPr="00A364D4">
        <w:rPr>
          <w:rFonts w:asciiTheme="minorHAnsi" w:hAnsiTheme="minorHAnsi"/>
          <w:i/>
          <w:color w:val="auto"/>
          <w:lang w:val="en-US"/>
        </w:rPr>
        <w:t>)</w:t>
      </w:r>
      <w:r w:rsidR="00A2045D" w:rsidRPr="00A364D4">
        <w:rPr>
          <w:rFonts w:asciiTheme="minorHAnsi" w:hAnsiTheme="minorHAnsi"/>
          <w:i/>
          <w:color w:val="auto"/>
          <w:lang w:val="en-US"/>
        </w:rPr>
        <w:t xml:space="preserve"> </w:t>
      </w:r>
      <w:r w:rsidR="00A2045D" w:rsidRPr="00A364D4">
        <w:rPr>
          <w:rFonts w:asciiTheme="minorHAnsi" w:hAnsiTheme="minorHAnsi"/>
          <w:color w:val="auto"/>
          <w:lang w:val="en-US"/>
        </w:rPr>
        <w:t>from the context.</w:t>
      </w:r>
      <w:r w:rsidR="00A2045D" w:rsidRPr="00A364D4">
        <w:rPr>
          <w:rFonts w:asciiTheme="minorHAnsi" w:hAnsiTheme="minorHAnsi"/>
          <w:color w:val="auto"/>
        </w:rPr>
        <w:t xml:space="preserve"> (</w:t>
      </w:r>
      <w:r w:rsidR="00A2045D" w:rsidRPr="00A364D4">
        <w:rPr>
          <w:rFonts w:asciiTheme="minorHAnsi" w:hAnsiTheme="minorHAnsi"/>
          <w:color w:val="auto"/>
          <w:lang w:val="en-US"/>
        </w:rPr>
        <w:t>1-11</w:t>
      </w:r>
      <w:r w:rsidR="00A2045D" w:rsidRPr="00A364D4">
        <w:rPr>
          <w:rFonts w:asciiTheme="minorHAnsi" w:hAnsiTheme="minorHAnsi"/>
          <w:color w:val="auto"/>
        </w:rPr>
        <w:t>)</w:t>
      </w:r>
      <w:r w:rsidR="00E33A05" w:rsidRPr="00A364D4">
        <w:rPr>
          <w:rFonts w:asciiTheme="minorHAnsi" w:hAnsiTheme="minorHAnsi"/>
          <w:color w:val="auto"/>
        </w:rPr>
        <w:t> </w:t>
      </w:r>
    </w:p>
    <w:p w:rsidR="00A2045D" w:rsidRPr="00A364D4" w:rsidRDefault="00A2045D" w:rsidP="00A364D4">
      <w:pPr>
        <w:rPr>
          <w:rFonts w:asciiTheme="minorHAnsi" w:hAnsiTheme="minorHAnsi"/>
          <w:color w:val="auto"/>
          <w:lang w:val="en-US"/>
        </w:rPr>
      </w:pPr>
    </w:p>
    <w:p w:rsidR="00A2045D" w:rsidRPr="00A364D4" w:rsidRDefault="00E33A05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</w:rPr>
        <w:t>        </w:t>
      </w:r>
    </w:p>
    <w:p w:rsidR="00A2045D" w:rsidRPr="00A364D4" w:rsidRDefault="00A2045D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  <w:lang w:val="en-US"/>
        </w:rPr>
        <w:t xml:space="preserve">6. </w:t>
      </w:r>
      <w:r w:rsidR="00E33A05" w:rsidRPr="00A364D4">
        <w:rPr>
          <w:rFonts w:asciiTheme="minorHAnsi" w:hAnsiTheme="minorHAnsi"/>
          <w:color w:val="auto"/>
        </w:rPr>
        <w:t> What path does everyone's growth have to take? </w:t>
      </w:r>
      <w:r w:rsidR="009D24E5" w:rsidRPr="00A364D4">
        <w:rPr>
          <w:rFonts w:asciiTheme="minorHAnsi" w:hAnsiTheme="minorHAnsi"/>
          <w:color w:val="auto"/>
          <w:lang w:val="en-US"/>
        </w:rPr>
        <w:t>Can</w:t>
      </w:r>
      <w:r w:rsidRPr="00A364D4">
        <w:rPr>
          <w:rFonts w:asciiTheme="minorHAnsi" w:hAnsiTheme="minorHAnsi"/>
          <w:color w:val="auto"/>
          <w:lang w:val="en-US"/>
        </w:rPr>
        <w:t xml:space="preserve"> it begin with the </w:t>
      </w:r>
      <w:r w:rsidRPr="00A364D4">
        <w:rPr>
          <w:rFonts w:asciiTheme="minorHAnsi" w:hAnsiTheme="minorHAnsi"/>
          <w:i/>
          <w:color w:val="auto"/>
          <w:lang w:val="en-US"/>
        </w:rPr>
        <w:t>Glory of ME!</w:t>
      </w:r>
      <w:r w:rsidRPr="00A364D4">
        <w:rPr>
          <w:rFonts w:asciiTheme="minorHAnsi" w:hAnsiTheme="minorHAnsi"/>
          <w:color w:val="auto"/>
          <w:lang w:val="en-US"/>
        </w:rPr>
        <w:t xml:space="preserve">? </w:t>
      </w:r>
      <w:r w:rsidR="00B872C1">
        <w:rPr>
          <w:rFonts w:asciiTheme="minorHAnsi" w:hAnsiTheme="minorHAnsi"/>
          <w:color w:val="auto"/>
          <w:lang w:val="en-US"/>
        </w:rPr>
        <w:t>(1-11)</w:t>
      </w:r>
    </w:p>
    <w:p w:rsidR="00A2045D" w:rsidRPr="00A364D4" w:rsidRDefault="00A2045D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i/>
          <w:color w:val="auto"/>
          <w:lang w:val="en-US"/>
        </w:rPr>
        <w:t>Consider</w:t>
      </w:r>
      <w:r w:rsidRPr="00A364D4">
        <w:rPr>
          <w:rFonts w:asciiTheme="minorHAnsi" w:hAnsiTheme="minorHAnsi"/>
          <w:color w:val="auto"/>
          <w:lang w:val="en-US"/>
        </w:rPr>
        <w:t xml:space="preserve"> </w:t>
      </w:r>
      <w:r w:rsidRPr="00A364D4">
        <w:rPr>
          <w:rFonts w:asciiTheme="minorHAnsi" w:hAnsiTheme="minorHAnsi"/>
          <w:i/>
          <w:color w:val="auto"/>
        </w:rPr>
        <w:t>James 1</w:t>
      </w:r>
      <w:r w:rsidRPr="00A364D4">
        <w:rPr>
          <w:rFonts w:asciiTheme="minorHAnsi" w:hAnsiTheme="minorHAnsi"/>
          <w:i/>
          <w:color w:val="auto"/>
          <w:lang w:val="en-US"/>
        </w:rPr>
        <w:t>:</w:t>
      </w:r>
      <w:r w:rsidRPr="00A364D4">
        <w:rPr>
          <w:rFonts w:asciiTheme="minorHAnsi" w:hAnsiTheme="minorHAnsi"/>
          <w:i/>
          <w:color w:val="auto"/>
        </w:rPr>
        <w:t>2-5</w:t>
      </w:r>
      <w:r w:rsidRPr="00A364D4">
        <w:rPr>
          <w:rFonts w:asciiTheme="minorHAnsi" w:hAnsiTheme="minorHAnsi"/>
          <w:i/>
          <w:color w:val="auto"/>
          <w:lang w:val="en-US"/>
        </w:rPr>
        <w:t>.</w:t>
      </w:r>
      <w:r w:rsidRPr="00A364D4">
        <w:rPr>
          <w:rFonts w:asciiTheme="minorHAnsi" w:hAnsiTheme="minorHAnsi"/>
          <w:color w:val="auto"/>
        </w:rPr>
        <w:t>  </w:t>
      </w:r>
      <w:r w:rsidR="00E33A05" w:rsidRPr="00A364D4">
        <w:rPr>
          <w:rFonts w:asciiTheme="minorHAnsi" w:hAnsiTheme="minorHAnsi"/>
        </w:rPr>
        <w:br/>
      </w:r>
    </w:p>
    <w:p w:rsidR="0072450A" w:rsidRPr="00A364D4" w:rsidRDefault="00A2045D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  <w:lang w:val="en-US"/>
        </w:rPr>
        <w:t>7</w:t>
      </w:r>
      <w:r w:rsidRPr="00A364D4">
        <w:rPr>
          <w:rFonts w:asciiTheme="minorHAnsi" w:hAnsiTheme="minorHAnsi"/>
          <w:color w:val="auto"/>
        </w:rPr>
        <w:t xml:space="preserve">.  What is our </w:t>
      </w:r>
      <w:r w:rsidRPr="00A364D4">
        <w:rPr>
          <w:rFonts w:asciiTheme="minorHAnsi" w:hAnsiTheme="minorHAnsi"/>
          <w:color w:val="auto"/>
          <w:lang w:val="en-US"/>
        </w:rPr>
        <w:t>condition</w:t>
      </w:r>
      <w:r w:rsidR="00E33A05" w:rsidRPr="00A364D4">
        <w:rPr>
          <w:rFonts w:asciiTheme="minorHAnsi" w:hAnsiTheme="minorHAnsi"/>
          <w:color w:val="auto"/>
        </w:rPr>
        <w:t xml:space="preserve"> without Jesus? List the adjectives that describe our condition.</w:t>
      </w:r>
      <w:r w:rsidRPr="00A364D4">
        <w:rPr>
          <w:rFonts w:asciiTheme="minorHAnsi" w:hAnsiTheme="minorHAnsi"/>
          <w:color w:val="auto"/>
          <w:lang w:val="en-US"/>
        </w:rPr>
        <w:t xml:space="preserve"> </w:t>
      </w:r>
      <w:proofErr w:type="gramStart"/>
      <w:r w:rsidRPr="00A364D4">
        <w:rPr>
          <w:rFonts w:asciiTheme="minorHAnsi" w:hAnsiTheme="minorHAnsi"/>
          <w:color w:val="auto"/>
          <w:lang w:val="en-US"/>
        </w:rPr>
        <w:t>(6-11)</w:t>
      </w:r>
      <w:r w:rsidRPr="00A364D4">
        <w:rPr>
          <w:rFonts w:asciiTheme="minorHAnsi" w:hAnsiTheme="minorHAnsi"/>
        </w:rPr>
        <w:br/>
      </w:r>
      <w:r w:rsidRPr="00A364D4">
        <w:rPr>
          <w:rFonts w:asciiTheme="minorHAnsi" w:hAnsiTheme="minorHAnsi"/>
        </w:rPr>
        <w:br/>
      </w:r>
      <w:r w:rsidR="00E33A05" w:rsidRPr="00A364D4">
        <w:rPr>
          <w:rFonts w:asciiTheme="minorHAnsi" w:hAnsiTheme="minorHAnsi"/>
        </w:rPr>
        <w:br/>
      </w:r>
      <w:r w:rsidR="008874E7" w:rsidRPr="00A364D4">
        <w:rPr>
          <w:rFonts w:asciiTheme="minorHAnsi" w:hAnsiTheme="minorHAnsi"/>
          <w:lang w:val="en-US"/>
        </w:rPr>
        <w:t>8</w:t>
      </w:r>
      <w:r w:rsidRPr="00A364D4">
        <w:rPr>
          <w:rFonts w:asciiTheme="minorHAnsi" w:hAnsiTheme="minorHAnsi"/>
          <w:lang w:val="en-US"/>
        </w:rPr>
        <w:t>.</w:t>
      </w:r>
      <w:proofErr w:type="gramEnd"/>
      <w:r w:rsidRPr="00A364D4">
        <w:rPr>
          <w:rFonts w:asciiTheme="minorHAnsi" w:hAnsiTheme="minorHAnsi"/>
          <w:lang w:val="en-US"/>
        </w:rPr>
        <w:t xml:space="preserve"> </w:t>
      </w:r>
      <w:r w:rsidR="008874E7" w:rsidRPr="00A364D4">
        <w:rPr>
          <w:rFonts w:asciiTheme="minorHAnsi" w:hAnsiTheme="minorHAnsi"/>
          <w:lang w:val="en-US"/>
        </w:rPr>
        <w:t xml:space="preserve"> </w:t>
      </w:r>
      <w:r w:rsidRPr="00A364D4">
        <w:rPr>
          <w:rFonts w:asciiTheme="minorHAnsi" w:hAnsiTheme="minorHAnsi"/>
          <w:color w:val="auto"/>
        </w:rPr>
        <w:t xml:space="preserve">Can we rationally hope in the </w:t>
      </w:r>
      <w:r w:rsidRPr="00A364D4">
        <w:rPr>
          <w:rFonts w:asciiTheme="minorHAnsi" w:hAnsiTheme="minorHAnsi"/>
          <w:i/>
          <w:color w:val="auto"/>
          <w:lang w:val="en-US"/>
        </w:rPr>
        <w:t>G</w:t>
      </w:r>
      <w:r w:rsidRPr="00A364D4">
        <w:rPr>
          <w:rFonts w:asciiTheme="minorHAnsi" w:hAnsiTheme="minorHAnsi"/>
          <w:i/>
          <w:color w:val="auto"/>
        </w:rPr>
        <w:t>lory of ME</w:t>
      </w:r>
      <w:r w:rsidRPr="00A364D4">
        <w:rPr>
          <w:rFonts w:asciiTheme="minorHAnsi" w:hAnsiTheme="minorHAnsi"/>
          <w:i/>
          <w:color w:val="auto"/>
          <w:lang w:val="en-US"/>
        </w:rPr>
        <w:t>!</w:t>
      </w:r>
      <w:r w:rsidR="00E33A05" w:rsidRPr="00A364D4">
        <w:rPr>
          <w:rFonts w:asciiTheme="minorHAnsi" w:hAnsiTheme="minorHAnsi"/>
          <w:color w:val="auto"/>
        </w:rPr>
        <w:t>?  </w:t>
      </w:r>
      <w:r w:rsidR="00E33A05" w:rsidRPr="00A364D4">
        <w:rPr>
          <w:rFonts w:asciiTheme="minorHAnsi" w:hAnsiTheme="minorHAnsi"/>
          <w:color w:val="auto"/>
        </w:rPr>
        <w:br/>
        <w:t>  </w:t>
      </w:r>
      <w:r w:rsidR="00E33A05" w:rsidRPr="00A364D4">
        <w:rPr>
          <w:rFonts w:asciiTheme="minorHAnsi" w:hAnsiTheme="minorHAnsi"/>
          <w:color w:val="auto"/>
        </w:rPr>
        <w:br/>
        <w:t>                </w:t>
      </w:r>
      <w:r w:rsidR="00E33A05" w:rsidRPr="00A364D4">
        <w:rPr>
          <w:rFonts w:asciiTheme="minorHAnsi" w:hAnsiTheme="minorHAnsi"/>
          <w:color w:val="auto"/>
        </w:rPr>
        <w:br/>
      </w:r>
      <w:r w:rsidR="00E33A05" w:rsidRPr="00A364D4">
        <w:rPr>
          <w:rFonts w:asciiTheme="minorHAnsi" w:hAnsiTheme="minorHAnsi"/>
          <w:b/>
          <w:color w:val="365F91" w:themeColor="accent1" w:themeShade="BF"/>
          <w:sz w:val="24"/>
        </w:rPr>
        <w:t>PART TWO:</w:t>
      </w:r>
      <w:r w:rsidR="00E33A05" w:rsidRPr="00A364D4">
        <w:rPr>
          <w:rFonts w:asciiTheme="minorHAnsi" w:hAnsiTheme="minorHAnsi"/>
          <w:color w:val="365F91" w:themeColor="accent1" w:themeShade="BF"/>
          <w:sz w:val="24"/>
        </w:rPr>
        <w:t xml:space="preserve">   </w:t>
      </w:r>
      <w:r w:rsidR="008874E7" w:rsidRPr="00A364D4">
        <w:rPr>
          <w:rFonts w:asciiTheme="minorHAnsi" w:hAnsiTheme="minorHAnsi"/>
          <w:color w:val="auto"/>
          <w:sz w:val="24"/>
          <w:lang w:val="en-US"/>
        </w:rPr>
        <w:t xml:space="preserve">Two Economies: </w:t>
      </w:r>
      <w:r w:rsidR="008874E7" w:rsidRPr="00A364D4">
        <w:rPr>
          <w:rFonts w:asciiTheme="minorHAnsi" w:hAnsiTheme="minorHAnsi"/>
          <w:color w:val="auto"/>
          <w:sz w:val="24"/>
        </w:rPr>
        <w:t>Market</w:t>
      </w:r>
      <w:r w:rsidR="003A1E58">
        <w:rPr>
          <w:rFonts w:asciiTheme="minorHAnsi" w:hAnsiTheme="minorHAnsi"/>
          <w:color w:val="auto"/>
          <w:sz w:val="24"/>
          <w:lang w:val="en-US"/>
        </w:rPr>
        <w:t xml:space="preserve">- </w:t>
      </w:r>
      <w:r w:rsidR="008874E7" w:rsidRPr="00A364D4">
        <w:rPr>
          <w:rFonts w:asciiTheme="minorHAnsi" w:hAnsiTheme="minorHAnsi"/>
          <w:color w:val="auto"/>
          <w:sz w:val="24"/>
          <w:lang w:val="en-US"/>
        </w:rPr>
        <w:t xml:space="preserve">based on </w:t>
      </w:r>
      <w:r w:rsidR="008874E7" w:rsidRPr="00A364D4">
        <w:rPr>
          <w:rFonts w:asciiTheme="minorHAnsi" w:hAnsiTheme="minorHAnsi"/>
          <w:color w:val="auto"/>
          <w:sz w:val="24"/>
        </w:rPr>
        <w:t>law</w:t>
      </w:r>
      <w:r w:rsidR="00E33A05" w:rsidRPr="00A364D4">
        <w:rPr>
          <w:rFonts w:asciiTheme="minorHAnsi" w:hAnsiTheme="minorHAnsi"/>
          <w:color w:val="auto"/>
          <w:sz w:val="24"/>
        </w:rPr>
        <w:t xml:space="preserve"> or Karis</w:t>
      </w:r>
      <w:r w:rsidR="003A1E58">
        <w:rPr>
          <w:rFonts w:asciiTheme="minorHAnsi" w:hAnsiTheme="minorHAnsi"/>
          <w:color w:val="auto"/>
          <w:sz w:val="24"/>
          <w:lang w:val="en-US"/>
        </w:rPr>
        <w:t>-</w:t>
      </w:r>
      <w:r w:rsidR="008874E7" w:rsidRPr="00A364D4">
        <w:rPr>
          <w:rFonts w:asciiTheme="minorHAnsi" w:hAnsiTheme="minorHAnsi"/>
          <w:color w:val="auto"/>
          <w:sz w:val="24"/>
          <w:lang w:val="en-US"/>
        </w:rPr>
        <w:t xml:space="preserve"> based on</w:t>
      </w:r>
      <w:r w:rsidR="00E33A05" w:rsidRPr="00A364D4">
        <w:rPr>
          <w:rFonts w:asciiTheme="minorHAnsi" w:hAnsiTheme="minorHAnsi"/>
          <w:i/>
          <w:color w:val="auto"/>
          <w:sz w:val="24"/>
        </w:rPr>
        <w:t xml:space="preserve"> </w:t>
      </w:r>
      <w:r w:rsidR="009D24E5" w:rsidRPr="00A364D4">
        <w:rPr>
          <w:rFonts w:asciiTheme="minorHAnsi" w:hAnsiTheme="minorHAnsi"/>
          <w:color w:val="auto"/>
          <w:sz w:val="24"/>
          <w:lang w:val="en-US"/>
        </w:rPr>
        <w:t>trust</w:t>
      </w:r>
      <w:r w:rsidR="0022610A">
        <w:rPr>
          <w:rFonts w:asciiTheme="minorHAnsi" w:hAnsiTheme="minorHAnsi"/>
          <w:color w:val="auto"/>
          <w:sz w:val="24"/>
          <w:lang w:val="en-US"/>
        </w:rPr>
        <w:t xml:space="preserve"> (vss. </w:t>
      </w:r>
      <w:proofErr w:type="gramStart"/>
      <w:r w:rsidR="0022610A">
        <w:rPr>
          <w:rFonts w:asciiTheme="minorHAnsi" w:hAnsiTheme="minorHAnsi"/>
          <w:color w:val="auto"/>
          <w:sz w:val="24"/>
          <w:lang w:val="en-US"/>
        </w:rPr>
        <w:t>12-21)</w:t>
      </w:r>
      <w:r w:rsidR="009D24E5" w:rsidRPr="00A364D4">
        <w:rPr>
          <w:rFonts w:asciiTheme="minorHAnsi" w:hAnsiTheme="minorHAnsi"/>
          <w:color w:val="auto"/>
        </w:rPr>
        <w:br/>
      </w:r>
      <w:r w:rsidR="009D24E5" w:rsidRPr="00A364D4">
        <w:rPr>
          <w:rFonts w:asciiTheme="minorHAnsi" w:hAnsiTheme="minorHAnsi"/>
          <w:color w:val="auto"/>
        </w:rPr>
        <w:br/>
      </w:r>
      <w:r w:rsidR="009D24E5" w:rsidRPr="00A364D4">
        <w:rPr>
          <w:rFonts w:asciiTheme="minorHAnsi" w:hAnsiTheme="minorHAnsi"/>
          <w:color w:val="auto"/>
          <w:lang w:val="en-US"/>
        </w:rPr>
        <w:t>1</w:t>
      </w:r>
      <w:r w:rsidR="009D24E5" w:rsidRPr="00A364D4">
        <w:rPr>
          <w:rFonts w:asciiTheme="minorHAnsi" w:hAnsiTheme="minorHAnsi"/>
          <w:color w:val="auto"/>
        </w:rPr>
        <w:t>.</w:t>
      </w:r>
      <w:proofErr w:type="gramEnd"/>
      <w:r w:rsidR="009D24E5" w:rsidRPr="00A364D4">
        <w:rPr>
          <w:rFonts w:asciiTheme="minorHAnsi" w:hAnsiTheme="minorHAnsi"/>
          <w:color w:val="auto"/>
        </w:rPr>
        <w:t xml:space="preserve">  </w:t>
      </w:r>
      <w:r w:rsidR="0072450A" w:rsidRPr="00A364D4">
        <w:rPr>
          <w:rFonts w:asciiTheme="minorHAnsi" w:hAnsiTheme="minorHAnsi"/>
          <w:color w:val="auto"/>
          <w:lang w:val="en-US"/>
        </w:rPr>
        <w:t>From these v</w:t>
      </w:r>
      <w:r w:rsidR="008874E7" w:rsidRPr="00A364D4">
        <w:rPr>
          <w:rFonts w:asciiTheme="minorHAnsi" w:hAnsiTheme="minorHAnsi"/>
          <w:color w:val="auto"/>
          <w:lang w:val="en-US"/>
        </w:rPr>
        <w:t xml:space="preserve">erses, what can you learn about </w:t>
      </w:r>
      <w:r w:rsidR="0072450A" w:rsidRPr="00A364D4">
        <w:rPr>
          <w:rFonts w:asciiTheme="minorHAnsi" w:hAnsiTheme="minorHAnsi"/>
          <w:i/>
          <w:color w:val="auto"/>
          <w:lang w:val="en-US"/>
        </w:rPr>
        <w:t>sin</w:t>
      </w:r>
      <w:r w:rsidR="008874E7" w:rsidRPr="00A364D4">
        <w:rPr>
          <w:rFonts w:asciiTheme="minorHAnsi" w:hAnsiTheme="minorHAnsi"/>
          <w:color w:val="auto"/>
          <w:lang w:val="en-US"/>
        </w:rPr>
        <w:t xml:space="preserve">, or </w:t>
      </w:r>
      <w:proofErr w:type="spellStart"/>
      <w:r w:rsidR="008874E7" w:rsidRPr="00A364D4">
        <w:rPr>
          <w:rFonts w:asciiTheme="minorHAnsi" w:hAnsiTheme="minorHAnsi"/>
          <w:color w:val="auto"/>
          <w:lang w:val="en-US"/>
        </w:rPr>
        <w:t>misorientation</w:t>
      </w:r>
      <w:proofErr w:type="spellEnd"/>
      <w:r w:rsidR="0072450A" w:rsidRPr="00A364D4">
        <w:rPr>
          <w:rFonts w:asciiTheme="minorHAnsi" w:hAnsiTheme="minorHAnsi"/>
          <w:color w:val="auto"/>
          <w:lang w:val="en-US"/>
        </w:rPr>
        <w:t>?</w:t>
      </w:r>
      <w:r w:rsidR="009D24E5" w:rsidRPr="00A364D4">
        <w:rPr>
          <w:rFonts w:asciiTheme="minorHAnsi" w:hAnsiTheme="minorHAnsi"/>
          <w:color w:val="auto"/>
          <w:lang w:val="en-US"/>
        </w:rPr>
        <w:t xml:space="preserve"> (12-14)</w:t>
      </w:r>
    </w:p>
    <w:p w:rsidR="0072450A" w:rsidRPr="00A364D4" w:rsidRDefault="00E33A05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</w:rPr>
        <w:br/>
      </w:r>
      <w:r w:rsidRPr="00A364D4">
        <w:rPr>
          <w:rFonts w:asciiTheme="minorHAnsi" w:hAnsiTheme="minorHAnsi"/>
          <w:color w:val="auto"/>
        </w:rPr>
        <w:br/>
      </w:r>
      <w:r w:rsidR="0072450A" w:rsidRPr="00A364D4">
        <w:rPr>
          <w:rFonts w:asciiTheme="minorHAnsi" w:hAnsiTheme="minorHAnsi"/>
          <w:color w:val="auto"/>
          <w:lang w:val="en-US"/>
        </w:rPr>
        <w:t>2</w:t>
      </w:r>
      <w:r w:rsidR="0072450A" w:rsidRPr="00A364D4">
        <w:rPr>
          <w:rFonts w:asciiTheme="minorHAnsi" w:hAnsiTheme="minorHAnsi"/>
          <w:color w:val="auto"/>
        </w:rPr>
        <w:t xml:space="preserve">.  </w:t>
      </w:r>
      <w:r w:rsidR="008874E7" w:rsidRPr="00A364D4">
        <w:rPr>
          <w:rFonts w:asciiTheme="minorHAnsi" w:hAnsiTheme="minorHAnsi"/>
          <w:color w:val="auto"/>
          <w:lang w:val="en-US"/>
        </w:rPr>
        <w:t xml:space="preserve">A.  </w:t>
      </w:r>
      <w:r w:rsidRPr="00A364D4">
        <w:rPr>
          <w:rFonts w:asciiTheme="minorHAnsi" w:hAnsiTheme="minorHAnsi"/>
          <w:color w:val="auto"/>
        </w:rPr>
        <w:t xml:space="preserve">How many times is the </w:t>
      </w:r>
      <w:r w:rsidR="0072450A" w:rsidRPr="00A364D4">
        <w:rPr>
          <w:rFonts w:asciiTheme="minorHAnsi" w:hAnsiTheme="minorHAnsi"/>
          <w:color w:val="auto"/>
        </w:rPr>
        <w:t>word</w:t>
      </w:r>
      <w:r w:rsidR="0072450A" w:rsidRPr="00A364D4">
        <w:rPr>
          <w:rFonts w:asciiTheme="minorHAnsi" w:hAnsiTheme="minorHAnsi"/>
          <w:i/>
          <w:color w:val="auto"/>
        </w:rPr>
        <w:t xml:space="preserve"> </w:t>
      </w:r>
      <w:r w:rsidR="0072450A" w:rsidRPr="00A364D4">
        <w:rPr>
          <w:rFonts w:asciiTheme="minorHAnsi" w:hAnsiTheme="minorHAnsi"/>
          <w:i/>
          <w:color w:val="auto"/>
          <w:u w:val="single"/>
        </w:rPr>
        <w:t>gift</w:t>
      </w:r>
      <w:r w:rsidR="0072450A" w:rsidRPr="00A364D4">
        <w:rPr>
          <w:rFonts w:asciiTheme="minorHAnsi" w:hAnsiTheme="minorHAnsi"/>
          <w:color w:val="auto"/>
        </w:rPr>
        <w:t xml:space="preserve"> used in th</w:t>
      </w:r>
      <w:proofErr w:type="spellStart"/>
      <w:r w:rsidR="0072450A" w:rsidRPr="00A364D4">
        <w:rPr>
          <w:rFonts w:asciiTheme="minorHAnsi" w:hAnsiTheme="minorHAnsi"/>
          <w:color w:val="auto"/>
          <w:lang w:val="en-US"/>
        </w:rPr>
        <w:t>ese</w:t>
      </w:r>
      <w:proofErr w:type="spellEnd"/>
      <w:r w:rsidR="0072450A" w:rsidRPr="00A364D4">
        <w:rPr>
          <w:rFonts w:asciiTheme="minorHAnsi" w:hAnsiTheme="minorHAnsi"/>
          <w:color w:val="auto"/>
          <w:lang w:val="en-US"/>
        </w:rPr>
        <w:t xml:space="preserve"> verses</w:t>
      </w:r>
      <w:r w:rsidRPr="00A364D4">
        <w:rPr>
          <w:rFonts w:asciiTheme="minorHAnsi" w:hAnsiTheme="minorHAnsi"/>
          <w:color w:val="auto"/>
        </w:rPr>
        <w:t>?</w:t>
      </w:r>
      <w:r w:rsidR="0072450A" w:rsidRPr="00A364D4">
        <w:rPr>
          <w:rFonts w:asciiTheme="minorHAnsi" w:hAnsiTheme="minorHAnsi"/>
          <w:color w:val="auto"/>
          <w:lang w:val="en-US"/>
        </w:rPr>
        <w:t xml:space="preserve"> (15-17)</w:t>
      </w:r>
    </w:p>
    <w:p w:rsidR="0072450A" w:rsidRPr="00A364D4" w:rsidRDefault="0072450A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  <w:lang w:val="en-US"/>
        </w:rPr>
        <w:lastRenderedPageBreak/>
        <w:t xml:space="preserve">     B. </w:t>
      </w:r>
      <w:r w:rsidR="008874E7" w:rsidRPr="00A364D4">
        <w:rPr>
          <w:rFonts w:asciiTheme="minorHAnsi" w:hAnsiTheme="minorHAnsi"/>
          <w:color w:val="auto"/>
          <w:lang w:val="en-US"/>
        </w:rPr>
        <w:t xml:space="preserve"> </w:t>
      </w:r>
      <w:r w:rsidR="00E33A05" w:rsidRPr="00A364D4">
        <w:rPr>
          <w:rFonts w:asciiTheme="minorHAnsi" w:hAnsiTheme="minorHAnsi"/>
          <w:color w:val="auto"/>
        </w:rPr>
        <w:t>What was God trying to do by offering this gift?</w:t>
      </w:r>
      <w:r w:rsidRPr="00A364D4">
        <w:rPr>
          <w:rFonts w:asciiTheme="minorHAnsi" w:hAnsiTheme="minorHAnsi"/>
          <w:color w:val="auto"/>
        </w:rPr>
        <w:t xml:space="preserve">  </w:t>
      </w:r>
      <w:bookmarkStart w:id="0" w:name="_GoBack"/>
      <w:bookmarkEnd w:id="0"/>
    </w:p>
    <w:p w:rsidR="008874E7" w:rsidRPr="00A364D4" w:rsidRDefault="003A1E58" w:rsidP="003A1E58">
      <w:pPr>
        <w:tabs>
          <w:tab w:val="left" w:pos="7944"/>
        </w:tabs>
        <w:rPr>
          <w:rFonts w:asciiTheme="minorHAnsi" w:hAnsiTheme="minorHAnsi"/>
          <w:color w:val="auto"/>
          <w:lang w:val="en-US"/>
        </w:rPr>
      </w:pPr>
      <w:r>
        <w:rPr>
          <w:rFonts w:asciiTheme="minorHAnsi" w:hAnsiTheme="minorHAnsi"/>
          <w:color w:val="auto"/>
        </w:rPr>
        <w:tab/>
      </w:r>
      <w:r w:rsidR="00E33A05" w:rsidRPr="00A364D4">
        <w:rPr>
          <w:rFonts w:asciiTheme="minorHAnsi" w:hAnsiTheme="minorHAnsi"/>
          <w:color w:val="auto"/>
        </w:rPr>
        <w:br/>
      </w:r>
      <w:r w:rsidR="0072450A" w:rsidRPr="00A364D4">
        <w:rPr>
          <w:rFonts w:asciiTheme="minorHAnsi" w:hAnsiTheme="minorHAnsi"/>
          <w:color w:val="auto"/>
          <w:lang w:val="en-US"/>
        </w:rPr>
        <w:t>3</w:t>
      </w:r>
      <w:r w:rsidR="0072450A" w:rsidRPr="00A364D4">
        <w:rPr>
          <w:rFonts w:asciiTheme="minorHAnsi" w:hAnsiTheme="minorHAnsi"/>
          <w:color w:val="auto"/>
        </w:rPr>
        <w:t xml:space="preserve">.  </w:t>
      </w:r>
      <w:r w:rsidR="00E33A05" w:rsidRPr="00A364D4">
        <w:rPr>
          <w:rFonts w:asciiTheme="minorHAnsi" w:hAnsiTheme="minorHAnsi"/>
          <w:color w:val="auto"/>
        </w:rPr>
        <w:t>How does o</w:t>
      </w:r>
      <w:r w:rsidR="0072450A" w:rsidRPr="00A364D4">
        <w:rPr>
          <w:rFonts w:asciiTheme="minorHAnsi" w:hAnsiTheme="minorHAnsi"/>
          <w:color w:val="auto"/>
        </w:rPr>
        <w:t>bedience and disobedienc</w:t>
      </w:r>
      <w:r w:rsidR="0072450A" w:rsidRPr="00A364D4">
        <w:rPr>
          <w:rFonts w:asciiTheme="minorHAnsi" w:hAnsiTheme="minorHAnsi"/>
          <w:color w:val="auto"/>
          <w:lang w:val="en-US"/>
        </w:rPr>
        <w:t>e, trust</w:t>
      </w:r>
      <w:r w:rsidR="0072450A" w:rsidRPr="00A364D4">
        <w:rPr>
          <w:rFonts w:asciiTheme="minorHAnsi" w:hAnsiTheme="minorHAnsi"/>
          <w:color w:val="auto"/>
        </w:rPr>
        <w:t xml:space="preserve"> and </w:t>
      </w:r>
      <w:r w:rsidR="008874E7" w:rsidRPr="00A364D4">
        <w:rPr>
          <w:rFonts w:asciiTheme="minorHAnsi" w:hAnsiTheme="minorHAnsi"/>
          <w:color w:val="auto"/>
          <w:lang w:val="en-US"/>
        </w:rPr>
        <w:t>untrustworthiness, a</w:t>
      </w:r>
      <w:r w:rsidR="00E33A05" w:rsidRPr="00A364D4">
        <w:rPr>
          <w:rFonts w:asciiTheme="minorHAnsi" w:hAnsiTheme="minorHAnsi"/>
          <w:color w:val="auto"/>
        </w:rPr>
        <w:t>ffect others?</w:t>
      </w:r>
      <w:r w:rsidR="0072450A" w:rsidRPr="00A364D4">
        <w:rPr>
          <w:rFonts w:asciiTheme="minorHAnsi" w:hAnsiTheme="minorHAnsi"/>
          <w:color w:val="auto"/>
          <w:lang w:val="en-US"/>
        </w:rPr>
        <w:t xml:space="preserve"> </w:t>
      </w:r>
      <w:proofErr w:type="gramStart"/>
      <w:r w:rsidR="0072450A" w:rsidRPr="00A364D4">
        <w:rPr>
          <w:rFonts w:asciiTheme="minorHAnsi" w:hAnsiTheme="minorHAnsi"/>
          <w:color w:val="auto"/>
          <w:lang w:val="en-US"/>
        </w:rPr>
        <w:t>(18-19)</w:t>
      </w:r>
      <w:r w:rsidR="00964580" w:rsidRPr="00A364D4">
        <w:rPr>
          <w:rFonts w:asciiTheme="minorHAnsi" w:hAnsiTheme="minorHAnsi"/>
          <w:color w:val="auto"/>
        </w:rPr>
        <w:br/>
      </w:r>
      <w:r w:rsidR="00964580" w:rsidRPr="00A364D4">
        <w:rPr>
          <w:rFonts w:asciiTheme="minorHAnsi" w:hAnsiTheme="minorHAnsi"/>
          <w:color w:val="auto"/>
        </w:rPr>
        <w:br/>
      </w:r>
      <w:r w:rsidR="00964580" w:rsidRPr="00A364D4">
        <w:rPr>
          <w:rFonts w:asciiTheme="minorHAnsi" w:hAnsiTheme="minorHAnsi"/>
          <w:color w:val="auto"/>
        </w:rPr>
        <w:br/>
      </w:r>
      <w:r w:rsidR="00964580" w:rsidRPr="00A364D4">
        <w:rPr>
          <w:rFonts w:asciiTheme="minorHAnsi" w:hAnsiTheme="minorHAnsi"/>
          <w:color w:val="auto"/>
          <w:lang w:val="en-US"/>
        </w:rPr>
        <w:t>4</w:t>
      </w:r>
      <w:r w:rsidR="00E33A05" w:rsidRPr="00A364D4">
        <w:rPr>
          <w:rFonts w:asciiTheme="minorHAnsi" w:hAnsiTheme="minorHAnsi"/>
          <w:color w:val="auto"/>
        </w:rPr>
        <w:t>.</w:t>
      </w:r>
      <w:proofErr w:type="gramEnd"/>
      <w:r w:rsidR="00E33A05" w:rsidRPr="00A364D4">
        <w:rPr>
          <w:rFonts w:asciiTheme="minorHAnsi" w:hAnsiTheme="minorHAnsi"/>
          <w:color w:val="auto"/>
        </w:rPr>
        <w:t>  How do legal systems increase trespasses? </w:t>
      </w:r>
      <w:r w:rsidR="008874E7" w:rsidRPr="00A364D4">
        <w:rPr>
          <w:rFonts w:asciiTheme="minorHAnsi" w:hAnsiTheme="minorHAnsi"/>
          <w:color w:val="auto"/>
        </w:rPr>
        <w:t>(20-21)   </w:t>
      </w:r>
      <w:r w:rsidR="0072450A" w:rsidRPr="00A364D4">
        <w:rPr>
          <w:rFonts w:asciiTheme="minorHAnsi" w:hAnsiTheme="minorHAnsi"/>
          <w:i/>
          <w:color w:val="auto"/>
          <w:lang w:val="en-US"/>
        </w:rPr>
        <w:t>Consider passages 5.20-21 and 4.15</w:t>
      </w:r>
      <w:r w:rsidR="0072450A" w:rsidRPr="00A364D4">
        <w:rPr>
          <w:rFonts w:asciiTheme="minorHAnsi" w:hAnsiTheme="minorHAnsi"/>
          <w:color w:val="auto"/>
          <w:lang w:val="en-US"/>
        </w:rPr>
        <w:t xml:space="preserve">. </w:t>
      </w:r>
      <w:r w:rsidR="00964580" w:rsidRPr="00A364D4">
        <w:rPr>
          <w:rFonts w:asciiTheme="minorHAnsi" w:hAnsiTheme="minorHAnsi"/>
          <w:color w:val="auto"/>
        </w:rPr>
        <w:br/>
      </w:r>
      <w:r w:rsidR="00964580" w:rsidRPr="00A364D4">
        <w:rPr>
          <w:rFonts w:asciiTheme="minorHAnsi" w:hAnsiTheme="minorHAnsi"/>
          <w:color w:val="auto"/>
        </w:rPr>
        <w:br/>
      </w:r>
    </w:p>
    <w:p w:rsidR="0072450A" w:rsidRPr="00A364D4" w:rsidRDefault="00964580" w:rsidP="00A364D4">
      <w:pPr>
        <w:rPr>
          <w:rFonts w:asciiTheme="minorHAnsi" w:hAnsiTheme="minorHAnsi"/>
          <w:color w:val="auto"/>
          <w:lang w:val="en-US"/>
        </w:rPr>
      </w:pPr>
      <w:r w:rsidRPr="00A364D4">
        <w:rPr>
          <w:rFonts w:asciiTheme="minorHAnsi" w:hAnsiTheme="minorHAnsi"/>
          <w:color w:val="auto"/>
          <w:lang w:val="en-US"/>
        </w:rPr>
        <w:t>5</w:t>
      </w:r>
      <w:r w:rsidR="00514657" w:rsidRPr="00A364D4">
        <w:rPr>
          <w:rFonts w:asciiTheme="minorHAnsi" w:hAnsiTheme="minorHAnsi"/>
          <w:color w:val="auto"/>
        </w:rPr>
        <w:t xml:space="preserve">.  </w:t>
      </w:r>
      <w:r w:rsidR="004F4D04" w:rsidRPr="00A364D4">
        <w:rPr>
          <w:rFonts w:asciiTheme="minorHAnsi" w:hAnsiTheme="minorHAnsi"/>
          <w:color w:val="auto"/>
          <w:lang w:val="en-US"/>
        </w:rPr>
        <w:t xml:space="preserve">Adam set up a </w:t>
      </w:r>
      <w:r w:rsidR="004F4D04" w:rsidRPr="00A364D4">
        <w:rPr>
          <w:rFonts w:asciiTheme="minorHAnsi" w:hAnsiTheme="minorHAnsi"/>
          <w:i/>
          <w:color w:val="auto"/>
          <w:lang w:val="en-US"/>
        </w:rPr>
        <w:t>market</w:t>
      </w:r>
      <w:r w:rsidR="00E33A05" w:rsidRPr="00A364D4">
        <w:rPr>
          <w:rFonts w:asciiTheme="minorHAnsi" w:hAnsiTheme="minorHAnsi"/>
          <w:color w:val="auto"/>
        </w:rPr>
        <w:t xml:space="preserve"> econ</w:t>
      </w:r>
      <w:r w:rsidR="0072450A" w:rsidRPr="00A364D4">
        <w:rPr>
          <w:rFonts w:asciiTheme="minorHAnsi" w:hAnsiTheme="minorHAnsi"/>
          <w:color w:val="auto"/>
        </w:rPr>
        <w:t xml:space="preserve">omy that is based on </w:t>
      </w:r>
      <w:r w:rsidR="0072450A" w:rsidRPr="00A364D4">
        <w:rPr>
          <w:rFonts w:asciiTheme="minorHAnsi" w:hAnsiTheme="minorHAnsi"/>
          <w:color w:val="auto"/>
          <w:lang w:val="en-US"/>
        </w:rPr>
        <w:t>impossible standards</w:t>
      </w:r>
      <w:r w:rsidR="00E33A05" w:rsidRPr="00A364D4">
        <w:rPr>
          <w:rFonts w:asciiTheme="minorHAnsi" w:hAnsiTheme="minorHAnsi"/>
          <w:color w:val="auto"/>
        </w:rPr>
        <w:t xml:space="preserve">, wrath, </w:t>
      </w:r>
      <w:r w:rsidR="0072450A" w:rsidRPr="00A364D4">
        <w:rPr>
          <w:rFonts w:asciiTheme="minorHAnsi" w:hAnsiTheme="minorHAnsi"/>
          <w:color w:val="auto"/>
          <w:lang w:val="en-US"/>
        </w:rPr>
        <w:t xml:space="preserve">and </w:t>
      </w:r>
      <w:r w:rsidR="00514657" w:rsidRPr="00A364D4">
        <w:rPr>
          <w:rFonts w:asciiTheme="minorHAnsi" w:hAnsiTheme="minorHAnsi"/>
          <w:color w:val="auto"/>
        </w:rPr>
        <w:t>sham</w:t>
      </w:r>
      <w:r w:rsidR="00514657" w:rsidRPr="00A364D4">
        <w:rPr>
          <w:rFonts w:asciiTheme="minorHAnsi" w:hAnsiTheme="minorHAnsi"/>
          <w:color w:val="auto"/>
          <w:lang w:val="en-US"/>
        </w:rPr>
        <w:t xml:space="preserve">e. Jesus reinstituted </w:t>
      </w:r>
      <w:r w:rsidR="008874E7" w:rsidRPr="00A364D4">
        <w:rPr>
          <w:rFonts w:asciiTheme="minorHAnsi" w:hAnsiTheme="minorHAnsi"/>
          <w:color w:val="auto"/>
        </w:rPr>
        <w:t>a</w:t>
      </w:r>
      <w:r w:rsidR="008874E7" w:rsidRPr="00A364D4">
        <w:rPr>
          <w:rFonts w:asciiTheme="minorHAnsi" w:hAnsiTheme="minorHAnsi"/>
          <w:color w:val="auto"/>
          <w:lang w:val="en-US"/>
        </w:rPr>
        <w:t xml:space="preserve"> </w:t>
      </w:r>
      <w:proofErr w:type="spellStart"/>
      <w:proofErr w:type="gramStart"/>
      <w:r w:rsidR="008874E7" w:rsidRPr="00A364D4">
        <w:rPr>
          <w:rFonts w:asciiTheme="minorHAnsi" w:hAnsiTheme="minorHAnsi"/>
          <w:i/>
          <w:color w:val="auto"/>
          <w:lang w:val="en-US"/>
        </w:rPr>
        <w:t>karis</w:t>
      </w:r>
      <w:proofErr w:type="spellEnd"/>
      <w:proofErr w:type="gramEnd"/>
      <w:r w:rsidR="004F4D04" w:rsidRPr="00A364D4">
        <w:rPr>
          <w:rFonts w:asciiTheme="minorHAnsi" w:hAnsiTheme="minorHAnsi"/>
          <w:i/>
          <w:color w:val="auto"/>
          <w:lang w:val="en-US"/>
        </w:rPr>
        <w:t xml:space="preserve"> </w:t>
      </w:r>
      <w:r w:rsidR="00514657" w:rsidRPr="00A364D4">
        <w:rPr>
          <w:rFonts w:asciiTheme="minorHAnsi" w:hAnsiTheme="minorHAnsi"/>
          <w:color w:val="auto"/>
        </w:rPr>
        <w:t>economy</w:t>
      </w:r>
      <w:r w:rsidR="00E33A05" w:rsidRPr="00A364D4">
        <w:rPr>
          <w:rFonts w:asciiTheme="minorHAnsi" w:hAnsiTheme="minorHAnsi"/>
          <w:color w:val="auto"/>
        </w:rPr>
        <w:t xml:space="preserve"> based on building relationship</w:t>
      </w:r>
      <w:r w:rsidR="0072450A" w:rsidRPr="00A364D4">
        <w:rPr>
          <w:rFonts w:asciiTheme="minorHAnsi" w:hAnsiTheme="minorHAnsi"/>
          <w:color w:val="auto"/>
          <w:lang w:val="en-US"/>
        </w:rPr>
        <w:t>s</w:t>
      </w:r>
      <w:r w:rsidR="008874E7" w:rsidRPr="00A364D4">
        <w:rPr>
          <w:rFonts w:asciiTheme="minorHAnsi" w:hAnsiTheme="minorHAnsi"/>
          <w:color w:val="auto"/>
          <w:lang w:val="en-US"/>
        </w:rPr>
        <w:t xml:space="preserve"> through trust</w:t>
      </w:r>
      <w:r w:rsidR="00E33A05" w:rsidRPr="00A364D4">
        <w:rPr>
          <w:rFonts w:asciiTheme="minorHAnsi" w:hAnsiTheme="minorHAnsi"/>
          <w:color w:val="auto"/>
        </w:rPr>
        <w:t xml:space="preserve">, hope, and love. </w:t>
      </w:r>
      <w:r w:rsidR="00514657" w:rsidRPr="00A364D4">
        <w:rPr>
          <w:rFonts w:asciiTheme="minorHAnsi" w:hAnsiTheme="minorHAnsi"/>
          <w:color w:val="auto"/>
          <w:lang w:val="en-US"/>
        </w:rPr>
        <w:t>W</w:t>
      </w:r>
      <w:r w:rsidR="00E33A05" w:rsidRPr="00A364D4">
        <w:rPr>
          <w:rFonts w:asciiTheme="minorHAnsi" w:hAnsiTheme="minorHAnsi"/>
          <w:color w:val="auto"/>
        </w:rPr>
        <w:t>hich economy would you prefer to live under</w:t>
      </w:r>
      <w:r w:rsidR="0072450A" w:rsidRPr="00A364D4">
        <w:rPr>
          <w:rFonts w:asciiTheme="minorHAnsi" w:hAnsiTheme="minorHAnsi"/>
          <w:color w:val="auto"/>
          <w:lang w:val="en-US"/>
        </w:rPr>
        <w:t>?</w:t>
      </w:r>
    </w:p>
    <w:p w:rsidR="0072450A" w:rsidRPr="00A364D4" w:rsidRDefault="0072450A" w:rsidP="00A364D4">
      <w:pPr>
        <w:rPr>
          <w:rFonts w:asciiTheme="minorHAnsi" w:hAnsiTheme="minorHAnsi"/>
          <w:lang w:val="en-US"/>
        </w:rPr>
      </w:pPr>
    </w:p>
    <w:p w:rsidR="0072450A" w:rsidRPr="00A364D4" w:rsidRDefault="0072450A" w:rsidP="00A364D4">
      <w:pPr>
        <w:rPr>
          <w:rFonts w:asciiTheme="minorHAnsi" w:hAnsiTheme="minorHAnsi"/>
          <w:lang w:val="en-US"/>
        </w:rPr>
      </w:pPr>
    </w:p>
    <w:p w:rsidR="0072450A" w:rsidRPr="00A364D4" w:rsidRDefault="0072450A" w:rsidP="00A364D4">
      <w:pPr>
        <w:rPr>
          <w:rFonts w:asciiTheme="minorHAnsi" w:hAnsiTheme="minorHAnsi"/>
          <w:lang w:val="en-US"/>
        </w:rPr>
      </w:pPr>
    </w:p>
    <w:p w:rsidR="0072450A" w:rsidRPr="00A364D4" w:rsidRDefault="0072450A" w:rsidP="00A364D4">
      <w:pPr>
        <w:rPr>
          <w:rFonts w:asciiTheme="minorHAnsi" w:hAnsiTheme="minorHAnsi"/>
          <w:lang w:val="en-US"/>
        </w:rPr>
      </w:pPr>
    </w:p>
    <w:p w:rsidR="0072450A" w:rsidRPr="00A364D4" w:rsidRDefault="0072450A" w:rsidP="00A364D4">
      <w:pPr>
        <w:rPr>
          <w:rFonts w:asciiTheme="minorHAnsi" w:hAnsiTheme="minorHAnsi"/>
          <w:lang w:val="en-US"/>
        </w:rPr>
      </w:pPr>
    </w:p>
    <w:sectPr w:rsidR="0072450A" w:rsidRPr="00A364D4" w:rsidSect="00BB1D0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7E5E" w:rsidRDefault="00117E5E" w:rsidP="00691B14">
      <w:r>
        <w:separator/>
      </w:r>
    </w:p>
  </w:endnote>
  <w:endnote w:type="continuationSeparator" w:id="0">
    <w:p w:rsidR="00117E5E" w:rsidRDefault="00117E5E" w:rsidP="0069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45D" w:rsidRPr="00A2045D" w:rsidRDefault="00A2045D">
    <w:pPr>
      <w:pStyle w:val="Footer"/>
      <w:rPr>
        <w:lang w:val="en-US"/>
      </w:rPr>
    </w:pPr>
    <w:proofErr w:type="gramStart"/>
    <w:r w:rsidRPr="003A1E58">
      <w:rPr>
        <w:lang w:val="en-US"/>
      </w:rPr>
      <w:t>karisfellowships.com</w:t>
    </w:r>
    <w:proofErr w:type="gramEnd"/>
    <w:r w:rsidR="003A1E58">
      <w:rPr>
        <w:lang w:val="en-US"/>
      </w:rPr>
      <w:tab/>
    </w:r>
    <w:proofErr w:type="spellStart"/>
    <w:r w:rsidR="003A1E58">
      <w:rPr>
        <w:lang w:val="en-US"/>
      </w:rPr>
      <w:t>Rms</w:t>
    </w:r>
    <w:proofErr w:type="spellEnd"/>
    <w:r w:rsidR="003A1E58">
      <w:rPr>
        <w:lang w:val="en-US"/>
      </w:rPr>
      <w:t xml:space="preserve"> 5</w:t>
    </w:r>
    <w:r w:rsidR="003A1E58">
      <w:rPr>
        <w:lang w:val="en-US"/>
      </w:rPr>
      <w:tab/>
      <w:t>© 2014</w:t>
    </w:r>
    <w:r>
      <w:rPr>
        <w:lang w:val="en-US"/>
      </w:rPr>
      <w:t xml:space="preserve"> Nancy </w:t>
    </w:r>
    <w:proofErr w:type="spellStart"/>
    <w:r>
      <w:rPr>
        <w:lang w:val="en-US"/>
      </w:rPr>
      <w:t>Diven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7E5E" w:rsidRDefault="00117E5E" w:rsidP="00691B14">
      <w:r>
        <w:separator/>
      </w:r>
    </w:p>
  </w:footnote>
  <w:footnote w:type="continuationSeparator" w:id="0">
    <w:p w:rsidR="00117E5E" w:rsidRDefault="00117E5E" w:rsidP="00691B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22432350"/>
      <w:docPartObj>
        <w:docPartGallery w:val="Page Numbers (Top of Page)"/>
        <w:docPartUnique/>
      </w:docPartObj>
    </w:sdtPr>
    <w:sdtEndPr>
      <w:rPr>
        <w:noProof/>
      </w:rPr>
    </w:sdtEndPr>
    <w:sdtContent>
      <w:p w:rsidR="00691B14" w:rsidRDefault="00691B14" w:rsidP="00691B14">
        <w:pPr>
          <w:pStyle w:val="Header"/>
          <w:ind w:left="4680" w:firstLine="4680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E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91B14" w:rsidRDefault="00691B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094"/>
    <w:rsid w:val="00117E5E"/>
    <w:rsid w:val="001A37E1"/>
    <w:rsid w:val="0022610A"/>
    <w:rsid w:val="0035295D"/>
    <w:rsid w:val="003A1E58"/>
    <w:rsid w:val="003D420F"/>
    <w:rsid w:val="004C2082"/>
    <w:rsid w:val="004F4D04"/>
    <w:rsid w:val="00503E79"/>
    <w:rsid w:val="00514657"/>
    <w:rsid w:val="005C2EA2"/>
    <w:rsid w:val="00635CA7"/>
    <w:rsid w:val="00691B14"/>
    <w:rsid w:val="007113A8"/>
    <w:rsid w:val="0072450A"/>
    <w:rsid w:val="00811C07"/>
    <w:rsid w:val="0083684E"/>
    <w:rsid w:val="008874E7"/>
    <w:rsid w:val="00964580"/>
    <w:rsid w:val="009D24E5"/>
    <w:rsid w:val="00A2045D"/>
    <w:rsid w:val="00A25CB1"/>
    <w:rsid w:val="00A364D4"/>
    <w:rsid w:val="00B44548"/>
    <w:rsid w:val="00B872C1"/>
    <w:rsid w:val="00BB1D07"/>
    <w:rsid w:val="00CF6702"/>
    <w:rsid w:val="00DD027A"/>
    <w:rsid w:val="00E33A05"/>
    <w:rsid w:val="00E55094"/>
    <w:rsid w:val="00F87E9D"/>
    <w:rsid w:val="00FD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BB1D07"/>
  </w:style>
  <w:style w:type="paragraph" w:customStyle="1" w:styleId="Tr">
    <w:name w:val="Tr"/>
    <w:basedOn w:val="Normal"/>
    <w:rsid w:val="00BB1D07"/>
  </w:style>
  <w:style w:type="paragraph" w:customStyle="1" w:styleId="Img">
    <w:name w:val="Img"/>
    <w:basedOn w:val="Normal"/>
    <w:rsid w:val="00BB1D07"/>
  </w:style>
  <w:style w:type="paragraph" w:customStyle="1" w:styleId="Div">
    <w:name w:val="Div"/>
    <w:basedOn w:val="Normal"/>
    <w:rsid w:val="00BB1D07"/>
  </w:style>
  <w:style w:type="paragraph" w:customStyle="1" w:styleId="webkit-indent-blockquote">
    <w:name w:val="webkit-indent-blockquote"/>
    <w:basedOn w:val="Normal"/>
    <w:rsid w:val="00BB1D07"/>
  </w:style>
  <w:style w:type="paragraph" w:customStyle="1" w:styleId="writely-toc-disc">
    <w:name w:val="writely-toc-disc"/>
    <w:basedOn w:val="Normal"/>
    <w:rsid w:val="00BB1D07"/>
  </w:style>
  <w:style w:type="paragraph" w:customStyle="1" w:styleId="Ol">
    <w:name w:val="Ol"/>
    <w:basedOn w:val="Normal"/>
    <w:rsid w:val="00BB1D07"/>
  </w:style>
  <w:style w:type="paragraph" w:customStyle="1" w:styleId="writely-toc-decimal">
    <w:name w:val="writely-toc-decimal"/>
    <w:basedOn w:val="Normal"/>
    <w:rsid w:val="00BB1D07"/>
  </w:style>
  <w:style w:type="paragraph" w:customStyle="1" w:styleId="Option">
    <w:name w:val="Option"/>
    <w:basedOn w:val="Normal"/>
    <w:rsid w:val="00BB1D07"/>
  </w:style>
  <w:style w:type="paragraph" w:customStyle="1" w:styleId="Ul">
    <w:name w:val="Ul"/>
    <w:basedOn w:val="Normal"/>
    <w:rsid w:val="00BB1D07"/>
  </w:style>
  <w:style w:type="paragraph" w:customStyle="1" w:styleId="Select">
    <w:name w:val="Select"/>
    <w:basedOn w:val="Normal"/>
    <w:rsid w:val="00BB1D07"/>
  </w:style>
  <w:style w:type="paragraph" w:customStyle="1" w:styleId="writely-toc-lower-alpha">
    <w:name w:val="writely-toc-lower-alpha"/>
    <w:basedOn w:val="Normal"/>
    <w:rsid w:val="00BB1D07"/>
  </w:style>
  <w:style w:type="paragraph" w:customStyle="1" w:styleId="Blockquote">
    <w:name w:val="Blockquote"/>
    <w:basedOn w:val="Normal"/>
    <w:rsid w:val="00BB1D07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BB1D07"/>
  </w:style>
  <w:style w:type="paragraph" w:customStyle="1" w:styleId="Table">
    <w:name w:val="Table"/>
    <w:basedOn w:val="Normal"/>
    <w:rsid w:val="00BB1D07"/>
  </w:style>
  <w:style w:type="paragraph" w:customStyle="1" w:styleId="Li">
    <w:name w:val="Li"/>
    <w:basedOn w:val="Normal"/>
    <w:rsid w:val="00BB1D07"/>
  </w:style>
  <w:style w:type="paragraph" w:customStyle="1" w:styleId="pb">
    <w:name w:val="pb"/>
    <w:basedOn w:val="Normal"/>
    <w:rsid w:val="00BB1D07"/>
  </w:style>
  <w:style w:type="paragraph" w:customStyle="1" w:styleId="Address">
    <w:name w:val="Address"/>
    <w:basedOn w:val="Normal"/>
    <w:rsid w:val="00BB1D07"/>
  </w:style>
  <w:style w:type="paragraph" w:customStyle="1" w:styleId="Pre">
    <w:name w:val="Pre"/>
    <w:basedOn w:val="Normal"/>
    <w:rsid w:val="00BB1D07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BB1D07"/>
  </w:style>
  <w:style w:type="paragraph" w:customStyle="1" w:styleId="writely-toc-upper-roman">
    <w:name w:val="writely-toc-upper-roman"/>
    <w:basedOn w:val="Normal"/>
    <w:rsid w:val="00BB1D07"/>
  </w:style>
  <w:style w:type="paragraph" w:customStyle="1" w:styleId="writely-toc-none">
    <w:name w:val="writely-toc-none"/>
    <w:basedOn w:val="Normal"/>
    <w:rsid w:val="00BB1D07"/>
  </w:style>
  <w:style w:type="paragraph" w:styleId="Header">
    <w:name w:val="header"/>
    <w:basedOn w:val="Normal"/>
    <w:link w:val="HeaderChar"/>
    <w:uiPriority w:val="99"/>
    <w:unhideWhenUsed/>
    <w:rsid w:val="0069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B14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69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B14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Title">
    <w:name w:val="Title"/>
    <w:basedOn w:val="Normal"/>
    <w:next w:val="Normal"/>
    <w:link w:val="TitleChar"/>
    <w:uiPriority w:val="99"/>
    <w:qFormat/>
    <w:rsid w:val="00691B1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691B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A2045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pPr>
      <w:shd w:val="solid" w:color="FFFFFF" w:fill="auto"/>
    </w:pPr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  <w:rsid w:val="00BB1D07"/>
  </w:style>
  <w:style w:type="paragraph" w:customStyle="1" w:styleId="Tr">
    <w:name w:val="Tr"/>
    <w:basedOn w:val="Normal"/>
    <w:rsid w:val="00BB1D07"/>
  </w:style>
  <w:style w:type="paragraph" w:customStyle="1" w:styleId="Img">
    <w:name w:val="Img"/>
    <w:basedOn w:val="Normal"/>
    <w:rsid w:val="00BB1D07"/>
  </w:style>
  <w:style w:type="paragraph" w:customStyle="1" w:styleId="Div">
    <w:name w:val="Div"/>
    <w:basedOn w:val="Normal"/>
    <w:rsid w:val="00BB1D07"/>
  </w:style>
  <w:style w:type="paragraph" w:customStyle="1" w:styleId="webkit-indent-blockquote">
    <w:name w:val="webkit-indent-blockquote"/>
    <w:basedOn w:val="Normal"/>
    <w:rsid w:val="00BB1D07"/>
  </w:style>
  <w:style w:type="paragraph" w:customStyle="1" w:styleId="writely-toc-disc">
    <w:name w:val="writely-toc-disc"/>
    <w:basedOn w:val="Normal"/>
    <w:rsid w:val="00BB1D07"/>
  </w:style>
  <w:style w:type="paragraph" w:customStyle="1" w:styleId="Ol">
    <w:name w:val="Ol"/>
    <w:basedOn w:val="Normal"/>
    <w:rsid w:val="00BB1D07"/>
  </w:style>
  <w:style w:type="paragraph" w:customStyle="1" w:styleId="writely-toc-decimal">
    <w:name w:val="writely-toc-decimal"/>
    <w:basedOn w:val="Normal"/>
    <w:rsid w:val="00BB1D07"/>
  </w:style>
  <w:style w:type="paragraph" w:customStyle="1" w:styleId="Option">
    <w:name w:val="Option"/>
    <w:basedOn w:val="Normal"/>
    <w:rsid w:val="00BB1D07"/>
  </w:style>
  <w:style w:type="paragraph" w:customStyle="1" w:styleId="Ul">
    <w:name w:val="Ul"/>
    <w:basedOn w:val="Normal"/>
    <w:rsid w:val="00BB1D07"/>
  </w:style>
  <w:style w:type="paragraph" w:customStyle="1" w:styleId="Select">
    <w:name w:val="Select"/>
    <w:basedOn w:val="Normal"/>
    <w:rsid w:val="00BB1D07"/>
  </w:style>
  <w:style w:type="paragraph" w:customStyle="1" w:styleId="writely-toc-lower-alpha">
    <w:name w:val="writely-toc-lower-alpha"/>
    <w:basedOn w:val="Normal"/>
    <w:rsid w:val="00BB1D07"/>
  </w:style>
  <w:style w:type="paragraph" w:customStyle="1" w:styleId="Blockquote">
    <w:name w:val="Blockquote"/>
    <w:basedOn w:val="Normal"/>
    <w:rsid w:val="00BB1D07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  <w:rsid w:val="00BB1D07"/>
  </w:style>
  <w:style w:type="paragraph" w:customStyle="1" w:styleId="Table">
    <w:name w:val="Table"/>
    <w:basedOn w:val="Normal"/>
    <w:rsid w:val="00BB1D07"/>
  </w:style>
  <w:style w:type="paragraph" w:customStyle="1" w:styleId="Li">
    <w:name w:val="Li"/>
    <w:basedOn w:val="Normal"/>
    <w:rsid w:val="00BB1D07"/>
  </w:style>
  <w:style w:type="paragraph" w:customStyle="1" w:styleId="pb">
    <w:name w:val="pb"/>
    <w:basedOn w:val="Normal"/>
    <w:rsid w:val="00BB1D07"/>
  </w:style>
  <w:style w:type="paragraph" w:customStyle="1" w:styleId="Address">
    <w:name w:val="Address"/>
    <w:basedOn w:val="Normal"/>
    <w:rsid w:val="00BB1D07"/>
  </w:style>
  <w:style w:type="paragraph" w:customStyle="1" w:styleId="Pre">
    <w:name w:val="Pre"/>
    <w:basedOn w:val="Normal"/>
    <w:rsid w:val="00BB1D07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BB1D07"/>
  </w:style>
  <w:style w:type="paragraph" w:customStyle="1" w:styleId="writely-toc-upper-roman">
    <w:name w:val="writely-toc-upper-roman"/>
    <w:basedOn w:val="Normal"/>
    <w:rsid w:val="00BB1D07"/>
  </w:style>
  <w:style w:type="paragraph" w:customStyle="1" w:styleId="writely-toc-none">
    <w:name w:val="writely-toc-none"/>
    <w:basedOn w:val="Normal"/>
    <w:rsid w:val="00BB1D07"/>
  </w:style>
  <w:style w:type="paragraph" w:styleId="Header">
    <w:name w:val="header"/>
    <w:basedOn w:val="Normal"/>
    <w:link w:val="HeaderChar"/>
    <w:uiPriority w:val="99"/>
    <w:unhideWhenUsed/>
    <w:rsid w:val="0069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B14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69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B14"/>
    <w:rPr>
      <w:rFonts w:ascii="Verdana" w:eastAsia="Verdana" w:hAnsi="Verdana" w:cs="Verdana"/>
      <w:color w:val="000000"/>
      <w:szCs w:val="24"/>
      <w:shd w:val="solid" w:color="FFFFFF" w:fill="auto"/>
      <w:lang w:val="ru-RU" w:eastAsia="ru-RU"/>
    </w:rPr>
  </w:style>
  <w:style w:type="paragraph" w:styleId="Title">
    <w:name w:val="Title"/>
    <w:basedOn w:val="Normal"/>
    <w:next w:val="Normal"/>
    <w:link w:val="TitleChar"/>
    <w:uiPriority w:val="99"/>
    <w:qFormat/>
    <w:rsid w:val="00691B1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691B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solid" w:color="FFFFFF" w:fill="auto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A204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 Chap.  study guide  Spr. 2010</vt:lpstr>
    </vt:vector>
  </TitlesOfParts>
  <Company>Toshiba</Company>
  <LinksUpToDate>false</LinksUpToDate>
  <CharactersWithSpaces>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Chap.  study guide  Spr. 2010</dc:title>
  <dc:creator>Nancy</dc:creator>
  <cp:lastModifiedBy>Nancy</cp:lastModifiedBy>
  <cp:revision>12</cp:revision>
  <cp:lastPrinted>2011-04-21T15:43:00Z</cp:lastPrinted>
  <dcterms:created xsi:type="dcterms:W3CDTF">2013-09-04T23:02:00Z</dcterms:created>
  <dcterms:modified xsi:type="dcterms:W3CDTF">2014-11-24T17:49:00Z</dcterms:modified>
</cp:coreProperties>
</file>